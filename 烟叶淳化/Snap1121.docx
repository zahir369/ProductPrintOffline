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项的意义和必要性</w:t>
      </w:r>
    </w:p>
    <w:p>
      <w:pPr>
        <w:pStyle w:val="5"/>
        <w:keepNext w:val="0"/>
        <w:keepLines w:val="0"/>
        <w:widowControl w:val="0"/>
        <w:shd w:val="clear" w:color="auto" w:fill="auto"/>
        <w:bidi w:val="0"/>
        <w:spacing w:before="0" w:after="0" w:line="501" w:lineRule="exact"/>
        <w:ind w:left="0" w:right="0" w:firstLine="500"/>
        <w:jc w:val="both"/>
      </w:pPr>
      <w:r>
        <w:rPr>
          <w:color w:val="000000"/>
          <w:spacing w:val="0"/>
          <w:w w:val="100"/>
          <w:position w:val="0"/>
          <w:sz w:val="24"/>
          <w:szCs w:val="24"/>
        </w:rPr>
        <w:t>烟叶</w:t>
      </w:r>
      <w:r>
        <w:rPr>
          <w:rFonts w:hint="eastAsia"/>
          <w:color w:val="000000"/>
          <w:spacing w:val="0"/>
          <w:w w:val="100"/>
          <w:position w:val="0"/>
          <w:sz w:val="24"/>
          <w:szCs w:val="24"/>
          <w:lang w:eastAsia="zh-CN"/>
        </w:rPr>
        <w:t>淳化</w:t>
      </w:r>
      <w:r>
        <w:rPr>
          <w:color w:val="000000"/>
          <w:spacing w:val="0"/>
          <w:w w:val="100"/>
          <w:position w:val="0"/>
          <w:sz w:val="24"/>
          <w:szCs w:val="24"/>
        </w:rPr>
        <w:t>是卷烟工业的-种初加</w:t>
      </w:r>
      <w:r>
        <w:rPr>
          <w:rFonts w:hint="eastAsia"/>
          <w:color w:val="000000"/>
          <w:spacing w:val="0"/>
          <w:w w:val="100"/>
          <w:position w:val="0"/>
          <w:sz w:val="24"/>
          <w:szCs w:val="24"/>
          <w:lang w:val="en-US" w:eastAsia="zh-CN"/>
        </w:rPr>
        <w:t>工</w:t>
      </w:r>
      <w:r>
        <w:rPr>
          <w:color w:val="000000"/>
          <w:spacing w:val="0"/>
          <w:w w:val="100"/>
          <w:position w:val="0"/>
          <w:sz w:val="24"/>
          <w:szCs w:val="24"/>
        </w:rPr>
        <w:t>方法。何年收获的新鲜烟叶，其品质都存在不同程度的缺陷，不宜宜接用于制造卷烟，必须进行醇化处理，促进烟叶内在化学成分发生转化，改善烟叶品质，达到符合卷烟</w:t>
      </w:r>
      <w:r>
        <w:rPr>
          <w:color w:val="000000"/>
          <w:spacing w:val="0"/>
          <w:w w:val="100"/>
          <w:position w:val="0"/>
          <w:sz w:val="26"/>
          <w:szCs w:val="26"/>
        </w:rPr>
        <w:t>I</w:t>
      </w:r>
      <w:r>
        <w:rPr>
          <w:color w:val="000000"/>
          <w:spacing w:val="0"/>
          <w:w w:val="100"/>
          <w:position w:val="0"/>
          <w:sz w:val="24"/>
          <w:szCs w:val="24"/>
        </w:rPr>
        <w:t>..业需求，使消费者对产品品质满意。在醇化发酵过程中,烟叶</w:t>
      </w:r>
      <w:r>
        <w:rPr>
          <w:color w:val="000000"/>
          <w:spacing w:val="0"/>
          <w:w w:val="100"/>
          <w:position w:val="0"/>
          <w:sz w:val="26"/>
          <w:szCs w:val="26"/>
          <w:lang w:val="en-US" w:eastAsia="en-US" w:bidi="en-US"/>
        </w:rPr>
        <w:t>K</w:t>
      </w:r>
      <w:r>
        <w:rPr>
          <w:color w:val="000000"/>
          <w:spacing w:val="0"/>
          <w:w w:val="100"/>
          <w:position w:val="0"/>
          <w:sz w:val="24"/>
          <w:szCs w:val="24"/>
        </w:rPr>
        <w:t>要化学成分发生变化，青朵气和刺激性大大减轻，香'（显露，吃味醇和，色泽均匀并加深，因此辭化发酵是卷烟味业提高烟叶品质的一个重要环节。目前我们公司都是以打叶受燭后的片烟进行储存，如何储存这些烟叶，使其在质量最佳状态时•用于制造卷烟，这对于提高产品质量、降低损耗、增加经济效益具•有积极地促进作用。因此，有必要开展烟叶储存期品质变化规律的研究，寻找我征烟叶醇化状况的指标</w:t>
      </w:r>
      <w:r>
        <w:rPr>
          <w:color w:val="000000"/>
          <w:spacing w:val="0"/>
          <w:w w:val="100"/>
          <w:position w:val="0"/>
          <w:sz w:val="24"/>
          <w:szCs w:val="24"/>
          <w:lang w:val="en-US" w:eastAsia="en-US" w:bidi="en-US"/>
        </w:rPr>
        <w:t>C</w:t>
      </w:r>
    </w:p>
    <w:p>
      <w:pPr>
        <w:pStyle w:val="5"/>
        <w:keepNext w:val="0"/>
        <w:keepLines w:val="0"/>
        <w:widowControl w:val="0"/>
        <w:shd w:val="clear" w:color="auto" w:fill="auto"/>
        <w:bidi w:val="0"/>
        <w:spacing w:before="0" w:after="0" w:line="501" w:lineRule="exact"/>
        <w:ind w:left="0" w:right="0" w:firstLine="500"/>
        <w:jc w:val="both"/>
      </w:pPr>
      <w:r>
        <w:rPr>
          <w:color w:val="000000"/>
          <w:spacing w:val="0"/>
          <w:w w:val="100"/>
          <w:position w:val="0"/>
          <w:sz w:val="24"/>
          <w:szCs w:val="24"/>
        </w:rPr>
        <w:t>在烟叶原料的醇化上有-」与问题目前.不清晰，其体为以下儿个方面：</w:t>
      </w:r>
    </w:p>
    <w:p>
      <w:pPr>
        <w:pStyle w:val="5"/>
        <w:keepNext w:val="0"/>
        <w:keepLines w:val="0"/>
        <w:widowControl w:val="0"/>
        <w:numPr>
          <w:ilvl w:val="0"/>
          <w:numId w:val="1"/>
        </w:numPr>
        <w:shd w:val="clear" w:color="auto" w:fill="auto"/>
        <w:bidi w:val="0"/>
        <w:spacing w:before="0" w:after="0" w:line="501" w:lineRule="exact"/>
        <w:ind w:left="0" w:right="0" w:firstLine="500"/>
        <w:jc w:val="both"/>
      </w:pPr>
      <w:bookmarkStart w:id="0" w:name="bookmark0"/>
      <w:bookmarkEnd w:id="0"/>
      <w:r>
        <w:rPr>
          <w:color w:val="000000"/>
          <w:spacing w:val="0"/>
          <w:w w:val="100"/>
          <w:position w:val="0"/>
          <w:sz w:val="24"/>
          <w:szCs w:val="24"/>
        </w:rPr>
        <w:t>烟叶醇化过程中内部成分究竟发生了什么样变化？</w:t>
      </w:r>
    </w:p>
    <w:p>
      <w:pPr>
        <w:pStyle w:val="5"/>
        <w:keepNext w:val="0"/>
        <w:keepLines w:val="0"/>
        <w:widowControl w:val="0"/>
        <w:shd w:val="clear" w:color="auto" w:fill="auto"/>
        <w:bidi w:val="0"/>
        <w:spacing w:before="0" w:after="0" w:line="501" w:lineRule="exact"/>
        <w:ind w:left="0" w:right="0" w:firstLine="500"/>
        <w:jc w:val="both"/>
      </w:pPr>
      <w:r>
        <w:rPr>
          <w:color w:val="000000"/>
          <w:spacing w:val="0"/>
          <w:w w:val="100"/>
          <w:position w:val="0"/>
          <w:sz w:val="24"/>
          <w:szCs w:val="24"/>
        </w:rPr>
        <w:t>我们公司的烟叶原料一般醇化的时冋是两年，在这两年的醒化期内烟叶的外部表现为烟叶颜色加深，表而香气吏加浓郁。但内部成分</w:t>
      </w:r>
      <w:r>
        <w:rPr>
          <w:color w:val="000000"/>
          <w:spacing w:val="0"/>
          <w:w w:val="100"/>
          <w:position w:val="0"/>
          <w:sz w:val="24"/>
          <w:szCs w:val="24"/>
          <w:lang w:val="zh-CN" w:eastAsia="zh-CN" w:bidi="zh-CN"/>
        </w:rPr>
        <w:t>上</w:t>
      </w:r>
      <w:r>
        <w:rPr>
          <w:color w:val="000000"/>
          <w:spacing w:val="0"/>
          <w:w w:val="100"/>
          <w:position w:val="0"/>
          <w:sz w:val="24"/>
          <w:szCs w:val="24"/>
        </w:rPr>
        <w:t>究竟有什么样的变化导致了颜色和气味的变化？变化的本质是什么？这些变化是不是可控，能否朝我们需要的方向进行转化？</w:t>
      </w:r>
    </w:p>
    <w:p>
      <w:pPr>
        <w:pStyle w:val="5"/>
        <w:keepNext w:val="0"/>
        <w:keepLines w:val="0"/>
        <w:widowControl w:val="0"/>
        <w:numPr>
          <w:ilvl w:val="0"/>
          <w:numId w:val="1"/>
        </w:numPr>
        <w:shd w:val="clear" w:color="auto" w:fill="auto"/>
        <w:bidi w:val="0"/>
        <w:spacing w:before="0" w:after="0" w:line="501" w:lineRule="exact"/>
        <w:ind w:left="0" w:right="0" w:firstLine="0"/>
        <w:jc w:val="both"/>
      </w:pPr>
      <w:bookmarkStart w:id="1" w:name="bookmark1"/>
      <w:bookmarkEnd w:id="1"/>
      <w:r>
        <w:rPr>
          <w:color w:val="000000"/>
          <w:spacing w:val="0"/>
          <w:w w:val="100"/>
          <w:position w:val="0"/>
          <w:sz w:val="24"/>
          <w:szCs w:val="24"/>
        </w:rPr>
        <w:t>烟叶原料</w:t>
      </w:r>
      <w:r>
        <w:rPr>
          <w:rFonts w:hint="eastAsia"/>
          <w:color w:val="000000"/>
          <w:spacing w:val="0"/>
          <w:w w:val="100"/>
          <w:position w:val="0"/>
          <w:sz w:val="24"/>
          <w:szCs w:val="24"/>
          <w:lang w:eastAsia="zh-CN"/>
        </w:rPr>
        <w:t>淳化</w:t>
      </w:r>
      <w:r>
        <w:rPr>
          <w:color w:val="000000"/>
          <w:spacing w:val="0"/>
          <w:w w:val="100"/>
          <w:position w:val="0"/>
          <w:sz w:val="24"/>
          <w:szCs w:val="24"/>
        </w:rPr>
        <w:t>多长时间为最佳的醇化期限？不同产</w:t>
      </w:r>
      <w:r>
        <w:rPr>
          <w:color w:val="000000"/>
          <w:spacing w:val="0"/>
          <w:w w:val="100"/>
          <w:position w:val="0"/>
          <w:sz w:val="26"/>
          <w:szCs w:val="26"/>
        </w:rPr>
        <w:t>I</w:t>
      </w:r>
      <w:r>
        <w:rPr>
          <w:color w:val="000000"/>
          <w:spacing w:val="0"/>
          <w:w w:val="100"/>
          <w:position w:val="0"/>
          <w:sz w:val="24"/>
          <w:szCs w:val="24"/>
        </w:rPr>
        <w:t>乂的烟叶醇化时间是不是相同？</w:t>
      </w:r>
    </w:p>
    <w:p>
      <w:pPr>
        <w:pStyle w:val="5"/>
        <w:keepNext w:val="0"/>
        <w:keepLines w:val="0"/>
        <w:widowControl w:val="0"/>
        <w:shd w:val="clear" w:color="auto" w:fill="auto"/>
        <w:bidi w:val="0"/>
        <w:spacing w:before="0" w:after="0" w:line="501" w:lineRule="exact"/>
        <w:ind w:left="0" w:right="0" w:firstLine="500"/>
        <w:jc w:val="both"/>
      </w:pPr>
      <w:r>
        <w:rPr>
          <w:color w:val="000000"/>
          <w:spacing w:val="0"/>
          <w:w w:val="100"/>
          <w:position w:val="0"/>
          <w:sz w:val="24"/>
          <w:szCs w:val="24"/>
        </w:rPr>
        <w:t>目前，我们的烟叶原料在正常的情况卜•都在醇化两年后使用，也就是说如果从每年的</w:t>
      </w:r>
      <w:r>
        <w:rPr>
          <w:color w:val="000000"/>
          <w:spacing w:val="0"/>
          <w:w w:val="100"/>
          <w:position w:val="0"/>
          <w:sz w:val="26"/>
          <w:szCs w:val="26"/>
        </w:rPr>
        <w:t>12</w:t>
      </w:r>
      <w:r>
        <w:rPr>
          <w:color w:val="000000"/>
          <w:spacing w:val="0"/>
          <w:w w:val="100"/>
          <w:position w:val="0"/>
          <w:sz w:val="24"/>
          <w:szCs w:val="24"/>
        </w:rPr>
        <w:t>月</w:t>
      </w:r>
      <w:r>
        <w:rPr>
          <w:color w:val="000000"/>
          <w:spacing w:val="0"/>
          <w:w w:val="100"/>
          <w:position w:val="0"/>
          <w:sz w:val="26"/>
          <w:szCs w:val="26"/>
        </w:rPr>
        <w:t>31</w:t>
      </w:r>
      <w:r>
        <w:rPr>
          <w:color w:val="000000"/>
          <w:spacing w:val="0"/>
          <w:w w:val="100"/>
          <w:position w:val="0"/>
          <w:sz w:val="24"/>
          <w:szCs w:val="24"/>
        </w:rPr>
        <w:t>号开始计算的话，</w:t>
      </w:r>
      <w:r>
        <w:rPr>
          <w:color w:val="000000"/>
          <w:spacing w:val="0"/>
          <w:w w:val="100"/>
          <w:position w:val="0"/>
          <w:sz w:val="26"/>
          <w:szCs w:val="26"/>
        </w:rPr>
        <w:t>12</w:t>
      </w:r>
      <w:r>
        <w:rPr>
          <w:color w:val="000000"/>
          <w:spacing w:val="0"/>
          <w:w w:val="100"/>
          <w:position w:val="0"/>
          <w:sz w:val="24"/>
          <w:szCs w:val="24"/>
        </w:rPr>
        <w:t>个月后烟叶就可以月川,在加工成片烟后经过•个完整的自然年。但是不是经过-个自然年后，烟叶的醇化就己经达到最佳的使用范围，尚需要研究；另外不同产区、不同部位的烟叶品质肯定不同，合理的醇化期限会不会也有一些不同?</w:t>
      </w:r>
    </w:p>
    <w:p>
      <w:pPr>
        <w:pStyle w:val="5"/>
        <w:keepNext w:val="0"/>
        <w:keepLines w:val="0"/>
        <w:widowControl w:val="0"/>
        <w:numPr>
          <w:ilvl w:val="0"/>
          <w:numId w:val="1"/>
        </w:numPr>
        <w:shd w:val="clear" w:color="auto" w:fill="auto"/>
        <w:bidi w:val="0"/>
        <w:spacing w:before="0" w:after="0" w:line="501" w:lineRule="exact"/>
        <w:ind w:left="0" w:right="0" w:firstLine="0"/>
        <w:jc w:val="both"/>
      </w:pPr>
      <w:bookmarkStart w:id="2" w:name="bookmark2"/>
      <w:bookmarkEnd w:id="2"/>
      <w:r>
        <w:rPr>
          <w:color w:val="000000"/>
          <w:spacing w:val="0"/>
          <w:w w:val="100"/>
          <w:position w:val="0"/>
          <w:sz w:val="24"/>
          <w:szCs w:val="24"/>
        </w:rPr>
        <w:t>如何快速判断烟叶原料的醇化程度？</w:t>
      </w:r>
    </w:p>
    <w:p>
      <w:pPr>
        <w:pStyle w:val="5"/>
        <w:keepNext w:val="0"/>
        <w:keepLines w:val="0"/>
        <w:widowControl w:val="0"/>
        <w:shd w:val="clear" w:color="auto" w:fill="auto"/>
        <w:bidi w:val="0"/>
        <w:spacing w:before="0" w:after="0" w:line="501" w:lineRule="exact"/>
        <w:ind w:left="0" w:right="0" w:firstLine="500"/>
        <w:jc w:val="both"/>
      </w:pPr>
      <w:r>
        <w:rPr>
          <w:color w:val="000000"/>
          <w:spacing w:val="0"/>
          <w:w w:val="100"/>
          <w:position w:val="0"/>
          <w:sz w:val="24"/>
          <w:szCs w:val="24"/>
        </w:rPr>
        <w:t>确定了畑叶的醇化时间范</w:t>
      </w:r>
      <w:r>
        <w:rPr>
          <w:color w:val="000000"/>
          <w:spacing w:val="0"/>
          <w:w w:val="100"/>
          <w:position w:val="0"/>
          <w:sz w:val="26"/>
          <w:szCs w:val="26"/>
          <w:lang w:val="en-US" w:eastAsia="en-US" w:bidi="en-US"/>
        </w:rPr>
        <w:t>F5I</w:t>
      </w:r>
      <w:r>
        <w:rPr>
          <w:color w:val="000000"/>
          <w:spacing w:val="0"/>
          <w:w w:val="100"/>
          <w:position w:val="0"/>
          <w:sz w:val="24"/>
          <w:szCs w:val="24"/>
        </w:rPr>
        <w:t>之后，用何种方法才能快速、简易的判断出烟叶</w:t>
      </w:r>
      <w:r>
        <w:rPr>
          <w:rFonts w:hint="eastAsia"/>
          <w:color w:val="000000"/>
          <w:spacing w:val="0"/>
          <w:w w:val="100"/>
          <w:position w:val="0"/>
          <w:sz w:val="24"/>
          <w:szCs w:val="24"/>
          <w:lang w:eastAsia="zh-CN"/>
        </w:rPr>
        <w:t>淳化</w:t>
      </w:r>
      <w:r>
        <w:rPr>
          <w:color w:val="000000"/>
          <w:spacing w:val="0"/>
          <w:w w:val="100"/>
          <w:position w:val="0"/>
          <w:sz w:val="24"/>
          <w:szCs w:val="24"/>
        </w:rPr>
        <w:t>的水平？</w:t>
      </w:r>
      <w:r>
        <w:rPr>
          <w:color w:val="000000"/>
          <w:spacing w:val="0"/>
          <w:w w:val="100"/>
          <w:position w:val="0"/>
          <w:sz w:val="26"/>
          <w:szCs w:val="26"/>
          <w:lang w:val="en-US" w:eastAsia="en-US" w:bidi="en-US"/>
        </w:rPr>
        <w:t>H</w:t>
      </w:r>
      <w:r>
        <w:rPr>
          <w:color w:val="000000"/>
          <w:spacing w:val="0"/>
          <w:w w:val="100"/>
          <w:position w:val="0"/>
          <w:sz w:val="24"/>
          <w:szCs w:val="24"/>
        </w:rPr>
        <w:t>前.，我们没冇釆川•种或多种指标来判断烟叶的</w:t>
      </w:r>
      <w:r>
        <w:rPr>
          <w:rFonts w:hint="eastAsia"/>
          <w:color w:val="000000"/>
          <w:spacing w:val="0"/>
          <w:w w:val="100"/>
          <w:position w:val="0"/>
          <w:sz w:val="24"/>
          <w:szCs w:val="24"/>
          <w:lang w:eastAsia="zh-CN"/>
        </w:rPr>
        <w:t>淳化</w:t>
      </w:r>
      <w:r>
        <w:rPr>
          <w:color w:val="000000"/>
          <w:spacing w:val="0"/>
          <w:w w:val="100"/>
          <w:position w:val="0"/>
          <w:sz w:val="24"/>
          <w:szCs w:val="24"/>
        </w:rPr>
        <w:t>程度指标，而是以醇化年限来决定。</w:t>
      </w:r>
    </w:p>
    <w:p>
      <w:pPr>
        <w:pStyle w:val="5"/>
        <w:keepNext w:val="0"/>
        <w:keepLines w:val="0"/>
        <w:widowControl w:val="0"/>
        <w:shd w:val="clear" w:color="auto" w:fill="auto"/>
        <w:bidi w:val="0"/>
        <w:spacing w:before="0" w:after="0" w:line="501" w:lineRule="exact"/>
        <w:ind w:left="0" w:right="0" w:firstLine="500"/>
        <w:jc w:val="both"/>
        <w:sectPr>
          <w:footnotePr>
            <w:numFmt w:val="decimal"/>
          </w:footnotePr>
          <w:pgSz w:w="11900" w:h="16840"/>
          <w:pgMar w:top="4107" w:right="1465" w:bottom="3787" w:left="1555" w:header="3679" w:footer="3359" w:gutter="0"/>
          <w:pgNumType w:start="1"/>
          <w:cols w:space="720" w:num="1"/>
          <w:rtlGutter w:val="0"/>
          <w:docGrid w:linePitch="360" w:charSpace="0"/>
        </w:sectPr>
      </w:pPr>
      <w:r>
        <w:rPr>
          <w:color w:val="000000"/>
          <w:spacing w:val="0"/>
          <w:w w:val="100"/>
          <w:position w:val="0"/>
          <w:sz w:val="24"/>
          <w:szCs w:val="24"/>
        </w:rPr>
        <w:t>搞清楚这些问题，将会对合理使用烟叶原料和保持一•个合理的库存量提岀一个较好的解决办法，木项</w:t>
      </w:r>
      <w:r>
        <w:rPr>
          <w:color w:val="000000"/>
          <w:spacing w:val="0"/>
          <w:w w:val="100"/>
          <w:position w:val="0"/>
          <w:sz w:val="26"/>
          <w:szCs w:val="26"/>
        </w:rPr>
        <w:t>II</w:t>
      </w:r>
      <w:r>
        <w:rPr>
          <w:color w:val="000000"/>
          <w:spacing w:val="0"/>
          <w:w w:val="100"/>
          <w:position w:val="0"/>
          <w:sz w:val="24"/>
          <w:szCs w:val="24"/>
        </w:rPr>
        <w:t>的丨</w:t>
      </w:r>
      <w:r>
        <w:rPr>
          <w:color w:val="000000"/>
          <w:spacing w:val="0"/>
          <w:w w:val="100"/>
          <w:position w:val="0"/>
          <w:sz w:val="26"/>
          <w:szCs w:val="26"/>
        </w:rPr>
        <w:t>1</w:t>
      </w:r>
      <w:r>
        <w:rPr>
          <w:color w:val="000000"/>
          <w:spacing w:val="0"/>
          <w:w w:val="100"/>
          <w:position w:val="0"/>
          <w:sz w:val="24"/>
          <w:szCs w:val="24"/>
        </w:rPr>
        <w:t>的就是想回答这些问题，为烟叶原料的合理使用</w:t>
      </w:r>
    </w:p>
    <w:p>
      <w:pPr>
        <w:pStyle w:val="5"/>
        <w:keepNext w:val="0"/>
        <w:keepLines w:val="0"/>
        <w:widowControl w:val="0"/>
        <w:shd w:val="clear" w:color="auto" w:fill="auto"/>
        <w:bidi w:val="0"/>
        <w:spacing w:before="0" w:after="0" w:line="497" w:lineRule="exact"/>
        <w:ind w:left="0" w:right="0" w:firstLine="0"/>
        <w:jc w:val="both"/>
      </w:pPr>
      <w:r>
        <w:rPr>
          <w:color w:val="000000"/>
          <w:spacing w:val="0"/>
          <w:w w:val="100"/>
          <w:position w:val="0"/>
          <w:sz w:val="24"/>
          <w:szCs w:val="24"/>
        </w:rPr>
        <w:t>和合理的库存提供一些依据，具有较强的现实意义。</w:t>
      </w:r>
    </w:p>
    <w:p>
      <w:pPr>
        <w:pStyle w:val="5"/>
        <w:keepNext w:val="0"/>
        <w:keepLines w:val="0"/>
        <w:widowControl w:val="0"/>
        <w:shd w:val="clear" w:color="auto" w:fill="auto"/>
        <w:bidi w:val="0"/>
        <w:spacing w:before="0" w:after="0" w:line="497" w:lineRule="exact"/>
        <w:ind w:left="0" w:right="0" w:firstLine="0"/>
        <w:jc w:val="both"/>
      </w:pPr>
      <w:r>
        <w:rPr>
          <w:color w:val="000000"/>
          <w:spacing w:val="0"/>
          <w:w w:val="100"/>
          <w:position w:val="0"/>
          <w:sz w:val="24"/>
          <w:szCs w:val="24"/>
        </w:rPr>
        <w:t>二国内外研究现状</w:t>
      </w:r>
    </w:p>
    <w:p>
      <w:pPr>
        <w:pStyle w:val="5"/>
        <w:keepNext w:val="0"/>
        <w:keepLines w:val="0"/>
        <w:widowControl w:val="0"/>
        <w:shd w:val="clear" w:color="auto" w:fill="auto"/>
        <w:bidi w:val="0"/>
        <w:spacing w:before="0" w:after="0" w:line="497" w:lineRule="exact"/>
        <w:ind w:left="0" w:right="0" w:firstLine="520"/>
        <w:jc w:val="both"/>
      </w:pPr>
      <w:r>
        <w:rPr>
          <w:color w:val="000000"/>
          <w:spacing w:val="0"/>
          <w:w w:val="100"/>
          <w:position w:val="0"/>
          <w:sz w:val="24"/>
          <w:szCs w:val="24"/>
        </w:rPr>
        <w:t>由「畑草隔化対卷烟生产联系密切，畑叶</w:t>
      </w:r>
      <w:r>
        <w:rPr>
          <w:rFonts w:hint="eastAsia"/>
          <w:color w:val="000000"/>
          <w:spacing w:val="0"/>
          <w:w w:val="100"/>
          <w:position w:val="0"/>
          <w:sz w:val="24"/>
          <w:szCs w:val="24"/>
          <w:lang w:eastAsia="zh-CN"/>
        </w:rPr>
        <w:t>淳化一直</w:t>
      </w:r>
      <w:r>
        <w:rPr>
          <w:color w:val="000000"/>
          <w:spacing w:val="0"/>
          <w:w w:val="100"/>
          <w:position w:val="0"/>
          <w:sz w:val="24"/>
          <w:szCs w:val="24"/>
        </w:rPr>
        <w:t>是国内外烟草行业研究的热点。自上世纪五</w:t>
      </w:r>
      <w:r>
        <w:rPr>
          <w:rFonts w:hint="eastAsia"/>
          <w:color w:val="000000"/>
          <w:spacing w:val="0"/>
          <w:w w:val="100"/>
          <w:position w:val="0"/>
          <w:sz w:val="26"/>
          <w:szCs w:val="26"/>
          <w:lang w:val="en-US" w:eastAsia="zh-CN"/>
        </w:rPr>
        <w:t>十</w:t>
      </w:r>
      <w:r>
        <w:rPr>
          <w:color w:val="000000"/>
          <w:spacing w:val="0"/>
          <w:w w:val="100"/>
          <w:position w:val="0"/>
          <w:sz w:val="24"/>
          <w:szCs w:val="24"/>
        </w:rPr>
        <w:t>年代以来，国外烟草行业就开始对烟叶醇化进行</w:t>
      </w:r>
      <w:r>
        <w:rPr>
          <w:color w:val="000000"/>
          <w:spacing w:val="0"/>
          <w:w w:val="100"/>
          <w:position w:val="0"/>
          <w:sz w:val="24"/>
          <w:szCs w:val="24"/>
          <w:lang w:val="zh-CN" w:eastAsia="zh-CN" w:bidi="zh-CN"/>
        </w:rPr>
        <w:t>研究。</w:t>
      </w:r>
      <w:r>
        <w:rPr>
          <w:color w:val="000000"/>
          <w:spacing w:val="0"/>
          <w:w w:val="100"/>
          <w:position w:val="0"/>
          <w:sz w:val="24"/>
          <w:szCs w:val="24"/>
        </w:rPr>
        <w:t>研究内容也集中在三个内容</w:t>
      </w:r>
      <w:r>
        <w:rPr>
          <w:rFonts w:hint="eastAsia"/>
          <w:color w:val="000000"/>
          <w:spacing w:val="0"/>
          <w:w w:val="100"/>
          <w:position w:val="0"/>
          <w:sz w:val="26"/>
          <w:szCs w:val="26"/>
          <w:lang w:val="en-US" w:eastAsia="zh-CN"/>
        </w:rPr>
        <w:t>上</w:t>
      </w:r>
      <w:r>
        <w:rPr>
          <w:color w:val="000000"/>
          <w:spacing w:val="0"/>
          <w:w w:val="100"/>
          <w:position w:val="0"/>
          <w:sz w:val="26"/>
          <w:szCs w:val="26"/>
        </w:rPr>
        <w:t>:</w:t>
      </w:r>
      <w:r>
        <w:rPr>
          <w:color w:val="000000"/>
          <w:spacing w:val="0"/>
          <w:w w:val="100"/>
          <w:position w:val="0"/>
          <w:sz w:val="24"/>
          <w:szCs w:val="24"/>
        </w:rPr>
        <w:t>•是烟|||•醇化机理的研究；二是最佳醇化期的研究；三是烟叶醇化进程的•些判断指标的研究。</w:t>
      </w:r>
    </w:p>
    <w:p>
      <w:pPr>
        <w:pStyle w:val="5"/>
        <w:keepNext w:val="0"/>
        <w:keepLines w:val="0"/>
        <w:widowControl w:val="0"/>
        <w:shd w:val="clear" w:color="auto" w:fill="auto"/>
        <w:bidi w:val="0"/>
        <w:spacing w:before="0" w:after="0" w:line="497" w:lineRule="exact"/>
        <w:ind w:left="0" w:right="0" w:firstLine="520"/>
        <w:jc w:val="both"/>
      </w:pPr>
      <w:r>
        <w:rPr>
          <w:color w:val="000000"/>
          <w:spacing w:val="0"/>
          <w:w w:val="100"/>
          <w:position w:val="0"/>
          <w:sz w:val="26"/>
          <w:szCs w:val="26"/>
          <w:lang w:val="en-US" w:eastAsia="en-US" w:bidi="en-US"/>
        </w:rPr>
        <w:t>1.</w:t>
      </w:r>
      <w:r>
        <w:rPr>
          <w:color w:val="000000"/>
          <w:spacing w:val="0"/>
          <w:w w:val="100"/>
          <w:position w:val="0"/>
          <w:sz w:val="24"/>
          <w:szCs w:val="24"/>
        </w:rPr>
        <w:t>烟叶醇化机理的研究</w:t>
      </w:r>
    </w:p>
    <w:p>
      <w:pPr>
        <w:pStyle w:val="5"/>
        <w:keepNext w:val="0"/>
        <w:keepLines w:val="0"/>
        <w:widowControl w:val="0"/>
        <w:shd w:val="clear" w:color="auto" w:fill="auto"/>
        <w:bidi w:val="0"/>
        <w:spacing w:before="0" w:after="0" w:line="497" w:lineRule="exact"/>
        <w:ind w:left="0" w:right="0" w:firstLine="520"/>
        <w:jc w:val="both"/>
      </w:pPr>
      <w:r>
        <w:rPr>
          <w:color w:val="000000"/>
          <w:spacing w:val="0"/>
          <w:w w:val="100"/>
          <w:position w:val="0"/>
          <w:sz w:val="24"/>
          <w:szCs w:val="24"/>
        </w:rPr>
        <w:t>关于烟叶</w:t>
      </w:r>
      <w:r>
        <w:rPr>
          <w:rFonts w:hint="eastAsia"/>
          <w:color w:val="000000"/>
          <w:spacing w:val="0"/>
          <w:w w:val="100"/>
          <w:position w:val="0"/>
          <w:sz w:val="24"/>
          <w:szCs w:val="24"/>
          <w:lang w:eastAsia="zh-CN"/>
        </w:rPr>
        <w:t>淳化</w:t>
      </w:r>
      <w:r>
        <w:rPr>
          <w:color w:val="000000"/>
          <w:spacing w:val="0"/>
          <w:w w:val="100"/>
          <w:position w:val="0"/>
          <w:sz w:val="24"/>
          <w:szCs w:val="24"/>
        </w:rPr>
        <w:t>发酵的机理</w:t>
      </w:r>
      <w:r>
        <w:rPr>
          <w:color w:val="000000"/>
          <w:spacing w:val="0"/>
          <w:w w:val="100"/>
          <w:position w:val="0"/>
          <w:sz w:val="26"/>
          <w:szCs w:val="26"/>
        </w:rPr>
        <w:t>，</w:t>
      </w:r>
      <w:r>
        <w:rPr>
          <w:color w:val="000000"/>
          <w:spacing w:val="0"/>
          <w:w w:val="100"/>
          <w:position w:val="0"/>
          <w:sz w:val="24"/>
          <w:szCs w:val="24"/>
        </w:rPr>
        <w:t>目前有</w:t>
      </w:r>
      <w:r>
        <w:rPr>
          <w:color w:val="000000"/>
          <w:spacing w:val="0"/>
          <w:w w:val="100"/>
          <w:position w:val="0"/>
          <w:sz w:val="26"/>
          <w:szCs w:val="26"/>
        </w:rPr>
        <w:t>3</w:t>
      </w:r>
      <w:r>
        <w:rPr>
          <w:color w:val="000000"/>
          <w:spacing w:val="0"/>
          <w:w w:val="100"/>
          <w:position w:val="0"/>
          <w:sz w:val="24"/>
          <w:szCs w:val="24"/>
        </w:rPr>
        <w:t>种可能的作用机制：</w:t>
      </w:r>
      <w:r>
        <w:rPr>
          <w:color w:val="000000"/>
          <w:spacing w:val="0"/>
          <w:w w:val="100"/>
          <w:position w:val="0"/>
          <w:sz w:val="26"/>
          <w:szCs w:val="26"/>
        </w:rPr>
        <w:t>（1）</w:t>
      </w:r>
      <w:r>
        <w:rPr>
          <w:color w:val="000000"/>
          <w:spacing w:val="0"/>
          <w:w w:val="100"/>
          <w:position w:val="0"/>
          <w:sz w:val="24"/>
          <w:szCs w:val="24"/>
        </w:rPr>
        <w:t>微生物作用；</w:t>
      </w:r>
      <w:r>
        <w:rPr>
          <w:color w:val="000000"/>
          <w:spacing w:val="0"/>
          <w:w w:val="100"/>
          <w:position w:val="0"/>
          <w:sz w:val="26"/>
          <w:szCs w:val="26"/>
        </w:rPr>
        <w:t>（2）</w:t>
      </w:r>
      <w:r>
        <w:rPr>
          <w:color w:val="000000"/>
          <w:spacing w:val="0"/>
          <w:w w:val="100"/>
          <w:position w:val="0"/>
          <w:sz w:val="24"/>
          <w:szCs w:val="24"/>
        </w:rPr>
        <w:t>酶催化；</w:t>
      </w:r>
      <w:r>
        <w:rPr>
          <w:color w:val="000000"/>
          <w:spacing w:val="0"/>
          <w:w w:val="100"/>
          <w:position w:val="0"/>
          <w:sz w:val="26"/>
          <w:szCs w:val="26"/>
        </w:rPr>
        <w:t>（3）</w:t>
      </w:r>
      <w:r>
        <w:rPr>
          <w:color w:val="000000"/>
          <w:spacing w:val="0"/>
          <w:w w:val="100"/>
          <w:position w:val="0"/>
          <w:sz w:val="24"/>
          <w:szCs w:val="24"/>
        </w:rPr>
        <w:t>纯化学变化“一般认为，烤烟烟叶在醇化发酵过程屮的变化主要是纯化学变化（其中以氧化反应为主），</w:t>
      </w:r>
      <w:r>
        <w:rPr>
          <w:color w:val="000000"/>
          <w:spacing w:val="0"/>
          <w:w w:val="100"/>
          <w:position w:val="0"/>
          <w:sz w:val="26"/>
          <w:szCs w:val="26"/>
          <w:lang w:val="en-US" w:eastAsia="en-US" w:bidi="en-US"/>
        </w:rPr>
        <w:t>IW</w:t>
      </w:r>
      <w:r>
        <w:rPr>
          <w:color w:val="000000"/>
          <w:spacing w:val="0"/>
          <w:w w:val="100"/>
          <w:position w:val="0"/>
          <w:sz w:val="24"/>
          <w:szCs w:val="24"/>
        </w:rPr>
        <w:t>催化和微生物的作用是次要的°</w:t>
      </w:r>
    </w:p>
    <w:p>
      <w:pPr>
        <w:pStyle w:val="5"/>
        <w:keepNext w:val="0"/>
        <w:keepLines w:val="0"/>
        <w:widowControl w:val="0"/>
        <w:shd w:val="clear" w:color="auto" w:fill="auto"/>
        <w:bidi w:val="0"/>
        <w:spacing w:before="0" w:after="0" w:line="497" w:lineRule="exact"/>
        <w:ind w:left="0" w:right="0" w:firstLine="440"/>
        <w:jc w:val="both"/>
      </w:pPr>
      <w:r>
        <w:rPr>
          <w:color w:val="000000"/>
          <w:spacing w:val="0"/>
          <w:w w:val="100"/>
          <w:position w:val="0"/>
          <w:sz w:val="26"/>
          <w:szCs w:val="26"/>
          <w:lang w:val="en-US" w:eastAsia="en-US" w:bidi="en-US"/>
        </w:rPr>
        <w:t>1.1</w:t>
      </w:r>
      <w:r>
        <w:rPr>
          <w:color w:val="000000"/>
          <w:spacing w:val="0"/>
          <w:w w:val="100"/>
          <w:position w:val="0"/>
          <w:sz w:val="24"/>
          <w:szCs w:val="24"/>
        </w:rPr>
        <w:t>关于微生物作丿</w:t>
      </w:r>
      <w:r>
        <w:rPr>
          <w:color w:val="000000"/>
          <w:spacing w:val="0"/>
          <w:w w:val="100"/>
          <w:position w:val="0"/>
          <w:sz w:val="26"/>
          <w:szCs w:val="26"/>
          <w:lang w:val="en-US" w:eastAsia="en-US" w:bidi="en-US"/>
        </w:rPr>
        <w:t>IJ,</w:t>
      </w:r>
      <w:r>
        <w:rPr>
          <w:color w:val="000000"/>
          <w:spacing w:val="0"/>
          <w:w w:val="100"/>
          <w:position w:val="0"/>
          <w:sz w:val="24"/>
          <w:szCs w:val="24"/>
        </w:rPr>
        <w:t>国内外的研究结果显示</w:t>
      </w:r>
    </w:p>
    <w:p>
      <w:pPr>
        <w:pStyle w:val="5"/>
        <w:keepNext w:val="0"/>
        <w:keepLines w:val="0"/>
        <w:widowControl w:val="0"/>
        <w:numPr>
          <w:ilvl w:val="0"/>
          <w:numId w:val="2"/>
        </w:numPr>
        <w:shd w:val="clear" w:color="auto" w:fill="auto"/>
        <w:tabs>
          <w:tab w:val="left" w:pos="890"/>
        </w:tabs>
        <w:bidi w:val="0"/>
        <w:spacing w:before="0" w:after="0" w:line="497" w:lineRule="exact"/>
        <w:ind w:left="0" w:right="0" w:firstLine="440"/>
        <w:jc w:val="both"/>
      </w:pPr>
      <w:bookmarkStart w:id="3" w:name="bookmark3"/>
      <w:bookmarkEnd w:id="3"/>
      <w:r>
        <w:rPr>
          <w:color w:val="000000"/>
          <w:spacing w:val="0"/>
          <w:w w:val="100"/>
          <w:position w:val="0"/>
          <w:sz w:val="24"/>
          <w:szCs w:val="24"/>
        </w:rPr>
        <w:t>在片烟白然醇化过程屮，徹生物主要由三种组成，分别为细菌、霉菌和放线飢其中放线箇较少，细菌和霉蘭较多，细菌占绝对优势，而且细菌中以口大芽弛杆爾是烤烟发酵过程.中的优势爾；霉南中曲霉是优势菌群。</w:t>
      </w:r>
    </w:p>
    <w:p>
      <w:pPr>
        <w:pStyle w:val="5"/>
        <w:keepNext w:val="0"/>
        <w:keepLines w:val="0"/>
        <w:widowControl w:val="0"/>
        <w:numPr>
          <w:ilvl w:val="0"/>
          <w:numId w:val="2"/>
        </w:numPr>
        <w:shd w:val="clear" w:color="auto" w:fill="auto"/>
        <w:tabs>
          <w:tab w:val="left" w:pos="905"/>
        </w:tabs>
        <w:bidi w:val="0"/>
        <w:spacing w:before="0" w:after="0" w:line="465" w:lineRule="exact"/>
        <w:ind w:left="0" w:right="0" w:firstLine="440"/>
        <w:jc w:val="both"/>
      </w:pPr>
      <w:bookmarkStart w:id="4" w:name="bookmark4"/>
      <w:bookmarkEnd w:id="4"/>
      <w:r>
        <w:rPr>
          <w:color w:val="000000"/>
          <w:spacing w:val="0"/>
          <w:w w:val="100"/>
          <w:position w:val="0"/>
          <w:sz w:val="24"/>
          <w:szCs w:val="24"/>
        </w:rPr>
        <w:t>未发酔烤烟叶而微生物数最最多，随着自然隔化的进行，叶面微生物数昂：逐渐减少，霉菌数貝逐渐减少,至醇化后期，基本上不能检岀“</w:t>
      </w:r>
    </w:p>
    <w:p>
      <w:pPr>
        <w:pStyle w:val="5"/>
        <w:keepNext w:val="0"/>
        <w:keepLines w:val="0"/>
        <w:widowControl w:val="0"/>
        <w:numPr>
          <w:ilvl w:val="0"/>
          <w:numId w:val="2"/>
        </w:numPr>
        <w:shd w:val="clear" w:color="auto" w:fill="auto"/>
        <w:tabs>
          <w:tab w:val="left" w:pos="455"/>
        </w:tabs>
        <w:bidi w:val="0"/>
        <w:spacing w:before="0" w:after="0" w:line="497" w:lineRule="exact"/>
        <w:ind w:left="0" w:right="0" w:firstLine="520"/>
        <w:jc w:val="both"/>
        <w:sectPr>
          <w:footnotePr>
            <w:numFmt w:val="decimal"/>
          </w:footnotePr>
          <w:pgSz w:w="11900" w:h="16840"/>
          <w:pgMar w:top="3748" w:right="1570" w:bottom="3748" w:left="1435" w:header="3320" w:footer="3320" w:gutter="0"/>
          <w:cols w:space="720" w:num="1"/>
          <w:rtlGutter w:val="0"/>
          <w:docGrid w:linePitch="360" w:charSpace="0"/>
        </w:sectPr>
      </w:pPr>
      <w:bookmarkStart w:id="5" w:name="bookmark5"/>
      <w:bookmarkEnd w:id="5"/>
      <w:r>
        <w:rPr>
          <w:color w:val="000000"/>
          <w:spacing w:val="0"/>
          <w:w w:val="100"/>
          <w:position w:val="0"/>
          <w:sz w:val="24"/>
          <w:szCs w:val="24"/>
        </w:rPr>
        <w:t>自然发酔烤烟叶血微生物的数量和种类与烤烟品种、产地、等级和醇化时间有一关.不同品种的烤烟中，优良品种烤烟叶面微生物的数量较大，种类较家</w:t>
      </w:r>
    </w:p>
    <w:p>
      <w:pPr>
        <w:pStyle w:val="5"/>
        <w:keepNext w:val="0"/>
        <w:keepLines w:val="0"/>
        <w:widowControl w:val="0"/>
        <w:shd w:val="clear" w:color="auto" w:fill="auto"/>
        <w:bidi w:val="0"/>
        <w:spacing w:before="0" w:after="0" w:line="498" w:lineRule="exact"/>
        <w:ind w:left="0" w:right="0" w:firstLine="500"/>
        <w:jc w:val="both"/>
      </w:pPr>
      <w:r>
        <w:rPr>
          <w:color w:val="000000"/>
          <w:spacing w:val="0"/>
          <w:w w:val="100"/>
          <w:position w:val="0"/>
          <w:sz w:val="24"/>
          <w:szCs w:val="24"/>
        </w:rPr>
        <w:t>对微生物的发酵机理现土国内外都没有一个明确的理论，现*的一些理论都在假说的阶段，</w:t>
      </w:r>
      <w:r>
        <w:rPr>
          <w:color w:val="000000"/>
          <w:spacing w:val="0"/>
          <w:w w:val="100"/>
          <w:position w:val="0"/>
          <w:sz w:val="26"/>
          <w:szCs w:val="26"/>
        </w:rPr>
        <w:t>II</w:t>
      </w:r>
      <w:r>
        <w:rPr>
          <w:color w:val="000000"/>
          <w:spacing w:val="0"/>
          <w:w w:val="100"/>
          <w:position w:val="0"/>
          <w:sz w:val="24"/>
          <w:szCs w:val="24"/>
        </w:rPr>
        <w:t>前，-个比较公认的说法为微牛.物对烟叶醇化有•定的作用，但作用比较及杂，既有酶的催化作用乂有化学作用，促使底物发生分解、氧化、转化等复杂的生化反应,最后形成低分子香气物质“但如何起作用和起多大作用，目前并不清晰。</w:t>
      </w:r>
    </w:p>
    <w:p>
      <w:pPr>
        <w:pStyle w:val="5"/>
        <w:keepNext w:val="0"/>
        <w:keepLines w:val="0"/>
        <w:widowControl w:val="0"/>
        <w:shd w:val="clear" w:color="auto" w:fill="auto"/>
        <w:bidi w:val="0"/>
        <w:spacing w:before="0" w:after="0" w:line="498" w:lineRule="exact"/>
        <w:ind w:left="0" w:right="0" w:firstLine="500"/>
        <w:jc w:val="both"/>
        <w:sectPr>
          <w:footnotePr>
            <w:numFmt w:val="decimal"/>
          </w:footnotePr>
          <w:pgSz w:w="11900" w:h="16840"/>
          <w:pgMar w:top="5413" w:right="1271" w:bottom="5413" w:left="1734" w:header="4985" w:footer="4985" w:gutter="0"/>
          <w:cols w:space="720" w:num="1"/>
          <w:rtlGutter w:val="0"/>
          <w:docGrid w:linePitch="360" w:charSpace="0"/>
        </w:sectPr>
      </w:pPr>
      <w:r>
        <w:rPr>
          <w:color w:val="000000"/>
          <w:spacing w:val="0"/>
          <w:w w:val="100"/>
          <w:position w:val="0"/>
          <w:sz w:val="24"/>
          <w:szCs w:val="24"/>
        </w:rPr>
        <w:t>虽然微生物作用的机理现在不清晰，但是微生物在烟草屮的应用己经开展，研究结果表明外加相应的微生物，能够降低烟叶中室白质、含氮化合物含量，增加烟草否气、提高烟叶的</w:t>
      </w:r>
      <w:r>
        <w:rPr>
          <w:color w:val="000000"/>
          <w:spacing w:val="0"/>
          <w:w w:val="100"/>
          <w:position w:val="0"/>
          <w:sz w:val="26"/>
          <w:szCs w:val="26"/>
          <w:lang w:val="en-US" w:eastAsia="en-US" w:bidi="en-US"/>
        </w:rPr>
        <w:t>PH</w:t>
      </w:r>
      <w:r>
        <w:rPr>
          <w:color w:val="000000"/>
          <w:spacing w:val="0"/>
          <w:w w:val="100"/>
          <w:position w:val="0"/>
          <w:sz w:val="24"/>
          <w:szCs w:val="24"/>
        </w:rPr>
        <w:t>值；增加烟叶的发酵速度，掩盖杂气、改善吸味；加入微生物后可处理一些低次烟叶，然后提取烟草香料，然后回壊到卷畑中，町以给卷烟增加香气°根据所査阅的资料，有一个地方有些模糊，加入微生物后，虽然増加了某些特征香气，但对其它的香气成分影响如何，并没有•个比较令人信</w:t>
      </w:r>
    </w:p>
    <w:p>
      <w:pPr>
        <w:pStyle w:val="5"/>
        <w:keepNext w:val="0"/>
        <w:keepLines w:val="0"/>
        <w:widowControl w:val="0"/>
        <w:shd w:val="clear" w:color="auto" w:fill="auto"/>
        <w:bidi w:val="0"/>
        <w:spacing w:before="0" w:after="0" w:line="495" w:lineRule="exact"/>
        <w:ind w:left="0" w:right="0" w:firstLine="0"/>
        <w:jc w:val="both"/>
      </w:pPr>
      <w:r>
        <w:rPr>
          <w:color w:val="000000"/>
          <w:spacing w:val="0"/>
          <w:w w:val="100"/>
          <w:position w:val="0"/>
          <w:sz w:val="24"/>
          <w:szCs w:val="24"/>
        </w:rPr>
        <w:t>服的结论。</w:t>
      </w:r>
      <w:r>
        <w:rPr>
          <w:color w:val="000000"/>
          <w:spacing w:val="0"/>
          <w:w w:val="100"/>
          <w:position w:val="0"/>
          <w:sz w:val="26"/>
          <w:szCs w:val="26"/>
        </w:rPr>
        <w:t>1</w:t>
      </w:r>
      <w:r>
        <w:rPr>
          <w:color w:val="000000"/>
          <w:spacing w:val="0"/>
          <w:w w:val="100"/>
          <w:position w:val="0"/>
          <w:sz w:val="24"/>
          <w:szCs w:val="24"/>
        </w:rPr>
        <w:t>丨前•微生物的使川方面</w:t>
      </w:r>
      <w:r>
        <w:rPr>
          <w:color w:val="000000"/>
          <w:spacing w:val="0"/>
          <w:w w:val="100"/>
          <w:position w:val="0"/>
          <w:sz w:val="26"/>
          <w:szCs w:val="26"/>
          <w:lang w:val="en-US" w:eastAsia="en-US" w:bidi="en-US"/>
        </w:rPr>
        <w:t>K</w:t>
      </w:r>
      <w:r>
        <w:rPr>
          <w:color w:val="000000"/>
          <w:spacing w:val="0"/>
          <w:w w:val="100"/>
          <w:position w:val="0"/>
          <w:sz w:val="24"/>
          <w:szCs w:val="24"/>
        </w:rPr>
        <w:t>要应用于对低次烟叶的处理上，对于中上等烟叶，大家趋向于认同然静化效果史好。</w:t>
      </w:r>
    </w:p>
    <w:p>
      <w:pPr>
        <w:pStyle w:val="5"/>
        <w:keepNext w:val="0"/>
        <w:keepLines w:val="0"/>
        <w:widowControl w:val="0"/>
        <w:shd w:val="clear" w:color="auto" w:fill="auto"/>
        <w:bidi w:val="0"/>
        <w:spacing w:before="0" w:after="0" w:line="495" w:lineRule="exact"/>
        <w:ind w:left="0" w:right="0" w:firstLine="520"/>
        <w:jc w:val="both"/>
      </w:pPr>
      <w:r>
        <w:rPr>
          <w:color w:val="000000"/>
          <w:spacing w:val="0"/>
          <w:w w:val="100"/>
          <w:position w:val="0"/>
          <w:sz w:val="26"/>
          <w:szCs w:val="26"/>
          <w:lang w:val="en-US" w:eastAsia="en-US" w:bidi="en-US"/>
        </w:rPr>
        <w:t>1.2</w:t>
      </w:r>
      <w:r>
        <w:rPr>
          <w:color w:val="000000"/>
          <w:spacing w:val="0"/>
          <w:w w:val="100"/>
          <w:position w:val="0"/>
          <w:sz w:val="24"/>
          <w:szCs w:val="24"/>
        </w:rPr>
        <w:t>酶催化作用</w:t>
      </w:r>
    </w:p>
    <w:p>
      <w:pPr>
        <w:pStyle w:val="5"/>
        <w:keepNext w:val="0"/>
        <w:keepLines w:val="0"/>
        <w:widowControl w:val="0"/>
        <w:shd w:val="clear" w:color="auto" w:fill="auto"/>
        <w:bidi w:val="0"/>
        <w:spacing w:before="0" w:after="60" w:line="502" w:lineRule="exact"/>
        <w:ind w:left="0" w:right="0" w:firstLine="520"/>
        <w:jc w:val="both"/>
      </w:pPr>
      <w:r>
        <w:rPr>
          <w:color w:val="000000"/>
          <w:spacing w:val="0"/>
          <w:w w:val="100"/>
          <w:position w:val="0"/>
          <w:sz w:val="24"/>
          <w:szCs w:val="24"/>
        </w:rPr>
        <w:t>国内外的研究结果显示:醇化过程中,微生物自身代谢也会产生-些酶,但主要是烟叶本身所</w:t>
      </w:r>
      <w:r>
        <w:rPr>
          <w:color w:val="000000"/>
          <w:spacing w:val="0"/>
          <w:w w:val="100"/>
          <w:position w:val="0"/>
          <w:sz w:val="24"/>
          <w:szCs w:val="24"/>
          <w:lang w:val="zh-CN" w:eastAsia="zh-CN" w:bidi="zh-CN"/>
        </w:rPr>
        <w:t>含的能</w:t>
      </w:r>
      <w:r>
        <w:rPr>
          <w:color w:val="000000"/>
          <w:spacing w:val="0"/>
          <w:w w:val="100"/>
          <w:position w:val="0"/>
          <w:sz w:val="24"/>
          <w:szCs w:val="24"/>
        </w:rPr>
        <w:t>引起发酔作用,主要是氧化胸、过氧化氣前、过氧化物駒等“</w:t>
      </w:r>
      <w:r>
        <w:rPr>
          <w:color w:val="000000"/>
          <w:spacing w:val="0"/>
          <w:w w:val="100"/>
          <w:position w:val="0"/>
          <w:sz w:val="24"/>
          <w:szCs w:val="24"/>
          <w:lang w:val="zh-CN" w:eastAsia="zh-CN" w:bidi="zh-CN"/>
        </w:rPr>
        <w:t>这些前</w:t>
      </w:r>
      <w:r>
        <w:rPr>
          <w:color w:val="000000"/>
          <w:spacing w:val="0"/>
          <w:w w:val="100"/>
          <w:position w:val="0"/>
          <w:sz w:val="24"/>
          <w:szCs w:val="24"/>
        </w:rPr>
        <w:t>的联合作用才导致烟叶醇化进程的推进</w:t>
      </w:r>
      <w:r>
        <w:rPr>
          <w:color w:val="000000"/>
          <w:spacing w:val="0"/>
          <w:w w:val="100"/>
          <w:position w:val="0"/>
          <w:sz w:val="24"/>
          <w:szCs w:val="24"/>
          <w:lang w:val="en-US" w:eastAsia="en-US" w:bidi="en-US"/>
        </w:rPr>
        <w:t>C</w:t>
      </w:r>
    </w:p>
    <w:p>
      <w:pPr>
        <w:pStyle w:val="5"/>
        <w:keepNext w:val="0"/>
        <w:keepLines w:val="0"/>
        <w:widowControl w:val="0"/>
        <w:shd w:val="clear" w:color="auto" w:fill="auto"/>
        <w:bidi w:val="0"/>
        <w:spacing w:before="0" w:after="0" w:line="427" w:lineRule="exact"/>
        <w:ind w:left="0" w:right="0" w:firstLine="380"/>
        <w:jc w:val="both"/>
      </w:pPr>
      <w:r>
        <w:rPr>
          <w:color w:val="000000"/>
          <w:spacing w:val="0"/>
          <w:w w:val="100"/>
          <w:position w:val="0"/>
          <w:sz w:val="24"/>
          <w:szCs w:val="24"/>
        </w:rPr>
        <w:t>通过酶活性的研究,结合化学成分的变化,结果显示两个方面：•是醇化过程中化学成分的变化项悔活动有密切</w:t>
      </w:r>
      <w:r>
        <w:rPr>
          <w:color w:val="000000"/>
          <w:spacing w:val="0"/>
          <w:w w:val="100"/>
          <w:position w:val="0"/>
          <w:sz w:val="24"/>
          <w:szCs w:val="24"/>
          <w:lang w:val="zh-CN" w:eastAsia="zh-CN" w:bidi="zh-CN"/>
        </w:rPr>
        <w:t>关系.</w:t>
      </w:r>
      <w:r>
        <w:rPr>
          <w:color w:val="000000"/>
          <w:spacing w:val="0"/>
          <w:w w:val="100"/>
          <w:position w:val="0"/>
          <w:sz w:val="24"/>
          <w:szCs w:val="24"/>
        </w:rPr>
        <w:t>淀粉、还原糖、蛋广</w:t>
      </w:r>
      <w:r>
        <w:rPr>
          <w:color w:val="000000"/>
          <w:spacing w:val="0"/>
          <w:w w:val="100"/>
          <w:position w:val="0"/>
          <w:sz w:val="26"/>
          <w:szCs w:val="26"/>
        </w:rPr>
        <w:t>I</w:t>
      </w:r>
      <w:r>
        <w:rPr>
          <w:color w:val="000000"/>
          <w:spacing w:val="0"/>
          <w:w w:val="100"/>
          <w:position w:val="0"/>
          <w:sz w:val="24"/>
          <w:szCs w:val="24"/>
        </w:rPr>
        <w:t>质等在醇化过程中的动态变化规律与他们相应酶活性的动态变化规律是-致的；兄•方面烤烟的醇化从酶促反应机理来看可能是烤烟口身的和微生物怖共同作用的结果，在醇化前期，烟叶中残割酶在酶促反应中起到了主要作用.微生物酶作用贯穿整个醇化过程，在醇化后期发挥者维持駒促反应的作用“另外，不同品种的</w:t>
      </w:r>
      <w:r>
        <w:rPr>
          <w:color w:val="000000"/>
          <w:spacing w:val="0"/>
          <w:w w:val="100"/>
          <w:position w:val="0"/>
          <w:sz w:val="24"/>
          <w:szCs w:val="24"/>
          <w:lang w:val="zh-CN" w:eastAsia="zh-CN" w:bidi="zh-CN"/>
        </w:rPr>
        <w:t>烟叶前</w:t>
      </w:r>
      <w:r>
        <w:rPr>
          <w:color w:val="000000"/>
          <w:spacing w:val="0"/>
          <w:w w:val="100"/>
          <w:position w:val="0"/>
          <w:sz w:val="24"/>
          <w:szCs w:val="24"/>
        </w:rPr>
        <w:t>的活性规律与化学成分动态变化规律基本•致，说明能的活性与烟叶的品种关系不大。</w:t>
      </w:r>
    </w:p>
    <w:p>
      <w:pPr>
        <w:pStyle w:val="5"/>
        <w:keepNext w:val="0"/>
        <w:keepLines w:val="0"/>
        <w:widowControl w:val="0"/>
        <w:shd w:val="clear" w:color="auto" w:fill="auto"/>
        <w:bidi w:val="0"/>
        <w:spacing w:before="0" w:after="0" w:line="427" w:lineRule="exact"/>
        <w:ind w:left="0" w:right="0" w:firstLine="780"/>
        <w:jc w:val="both"/>
      </w:pPr>
      <w:r>
        <w:rPr>
          <w:color w:val="000000"/>
          <w:spacing w:val="0"/>
          <w:w w:val="100"/>
          <w:position w:val="0"/>
          <w:sz w:val="24"/>
          <w:szCs w:val="24"/>
        </w:rPr>
        <w:t>同徹生物作丿</w:t>
      </w:r>
      <w:r>
        <w:rPr>
          <w:color w:val="000000"/>
          <w:spacing w:val="0"/>
          <w:w w:val="100"/>
          <w:position w:val="0"/>
          <w:sz w:val="26"/>
          <w:szCs w:val="26"/>
          <w:lang w:val="en-US" w:eastAsia="en-US" w:bidi="en-US"/>
        </w:rPr>
        <w:t>IJ</w:t>
      </w:r>
      <w:r>
        <w:rPr>
          <w:color w:val="000000"/>
          <w:spacing w:val="0"/>
          <w:w w:val="100"/>
          <w:position w:val="0"/>
          <w:sz w:val="24"/>
          <w:szCs w:val="24"/>
        </w:rPr>
        <w:t>研究大致•样的是，虽然作用的机理并不清晰，但是在应川上巳经冇了较多的研究成果。部分</w:t>
      </w:r>
      <w:r>
        <w:rPr>
          <w:color w:val="000000"/>
          <w:spacing w:val="0"/>
          <w:w w:val="100"/>
          <w:position w:val="0"/>
          <w:sz w:val="26"/>
          <w:szCs w:val="26"/>
          <w:lang w:val="en-US" w:eastAsia="en-US" w:bidi="en-US"/>
        </w:rPr>
        <w:t>K</w:t>
      </w:r>
      <w:r>
        <w:rPr>
          <w:color w:val="000000"/>
          <w:spacing w:val="0"/>
          <w:w w:val="100"/>
          <w:position w:val="0"/>
          <w:sz w:val="24"/>
          <w:szCs w:val="24"/>
        </w:rPr>
        <w:t>要酶的作</w:t>
      </w:r>
      <w:r>
        <w:rPr>
          <w:color w:val="000000"/>
          <w:spacing w:val="0"/>
          <w:w w:val="100"/>
          <w:position w:val="0"/>
          <w:sz w:val="24"/>
          <w:szCs w:val="24"/>
          <w:lang w:val="zh-CN" w:eastAsia="zh-CN" w:bidi="zh-CN"/>
        </w:rPr>
        <w:t>川己经</w:t>
      </w:r>
      <w:r>
        <w:rPr>
          <w:color w:val="000000"/>
          <w:spacing w:val="0"/>
          <w:w w:val="100"/>
          <w:position w:val="0"/>
          <w:sz w:val="24"/>
          <w:szCs w:val="24"/>
        </w:rPr>
        <w:t>比较清晰，活性规律已经清楚，対烟叶的醇化的作</w:t>
      </w:r>
      <w:r>
        <w:rPr>
          <w:color w:val="000000"/>
          <w:spacing w:val="0"/>
          <w:w w:val="100"/>
          <w:position w:val="0"/>
          <w:sz w:val="24"/>
          <w:szCs w:val="24"/>
          <w:lang w:val="zh-CN" w:eastAsia="zh-CN" w:bidi="zh-CN"/>
        </w:rPr>
        <w:t>用也有</w:t>
      </w:r>
      <w:r>
        <w:rPr>
          <w:color w:val="000000"/>
          <w:spacing w:val="0"/>
          <w:w w:val="100"/>
          <w:position w:val="0"/>
          <w:sz w:val="24"/>
          <w:szCs w:val="24"/>
        </w:rPr>
        <w:t>•定的研究"部分酶的使用现在也有•定的研究结果，但在烟叶醇化进程中愉的反应</w:t>
      </w:r>
      <w:r>
        <w:rPr>
          <w:color w:val="000000"/>
          <w:spacing w:val="0"/>
          <w:w w:val="100"/>
          <w:position w:val="0"/>
          <w:sz w:val="24"/>
          <w:szCs w:val="24"/>
          <w:lang w:val="zh-CN" w:eastAsia="zh-CN" w:bidi="zh-CN"/>
        </w:rPr>
        <w:t>速率的</w:t>
      </w:r>
      <w:r>
        <w:rPr>
          <w:color w:val="000000"/>
          <w:spacing w:val="0"/>
          <w:w w:val="100"/>
          <w:position w:val="0"/>
          <w:sz w:val="24"/>
          <w:szCs w:val="24"/>
        </w:rPr>
        <w:t>调控、使用方法上还需要进一步研究；另外加入曲制剂后，対电啲対象有较强的反应结果</w:t>
      </w:r>
      <w:r>
        <w:rPr>
          <w:color w:val="000000"/>
          <w:spacing w:val="0"/>
          <w:w w:val="100"/>
          <w:position w:val="0"/>
          <w:sz w:val="24"/>
          <w:szCs w:val="24"/>
          <w:lang w:val="zh-CN" w:eastAsia="zh-CN" w:bidi="zh-CN"/>
        </w:rPr>
        <w:t>,但是</w:t>
      </w:r>
      <w:r>
        <w:rPr>
          <w:color w:val="000000"/>
          <w:spacing w:val="0"/>
          <w:w w:val="100"/>
          <w:position w:val="0"/>
          <w:sz w:val="24"/>
          <w:szCs w:val="24"/>
        </w:rPr>
        <w:t>対其它的相关成分是不是有负血影响，影响究竟有多大，也还需要继续研究，现在没有</w:t>
      </w:r>
      <w:r>
        <w:rPr>
          <w:color w:val="000000"/>
          <w:spacing w:val="0"/>
          <w:w w:val="100"/>
          <w:position w:val="0"/>
          <w:sz w:val="24"/>
          <w:szCs w:val="24"/>
          <w:lang w:val="zh-CN" w:eastAsia="zh-CN" w:bidi="zh-CN"/>
        </w:rPr>
        <w:t>定论。</w:t>
      </w:r>
      <w:r>
        <w:rPr>
          <w:color w:val="000000"/>
          <w:spacing w:val="0"/>
          <w:w w:val="100"/>
          <w:position w:val="0"/>
          <w:sz w:val="24"/>
          <w:szCs w:val="24"/>
        </w:rPr>
        <w:t>有定论的是烟叶的发酵过程主要是氣化反应，主要特征是消耗氧气，放出</w:t>
      </w:r>
      <w:r>
        <w:rPr>
          <w:color w:val="000000"/>
          <w:spacing w:val="0"/>
          <w:w w:val="100"/>
          <w:position w:val="0"/>
          <w:sz w:val="26"/>
          <w:szCs w:val="26"/>
          <w:lang w:val="en-US" w:eastAsia="en-US" w:bidi="en-US"/>
        </w:rPr>
        <w:t>C02</w:t>
      </w:r>
      <w:r>
        <w:rPr>
          <w:color w:val="000000"/>
          <w:spacing w:val="0"/>
          <w:w w:val="100"/>
          <w:position w:val="0"/>
          <w:sz w:val="24"/>
          <w:szCs w:val="24"/>
        </w:rPr>
        <w:t>和热量。</w:t>
      </w:r>
    </w:p>
    <w:p>
      <w:pPr>
        <w:pStyle w:val="5"/>
        <w:keepNext w:val="0"/>
        <w:keepLines w:val="0"/>
        <w:widowControl w:val="0"/>
        <w:shd w:val="clear" w:color="auto" w:fill="auto"/>
        <w:bidi w:val="0"/>
        <w:spacing w:before="0" w:after="0" w:line="427" w:lineRule="exact"/>
        <w:ind w:left="1020" w:right="0" w:firstLine="0"/>
        <w:jc w:val="left"/>
      </w:pPr>
      <w:r>
        <w:rPr>
          <w:color w:val="000000"/>
          <w:spacing w:val="0"/>
          <w:w w:val="100"/>
          <w:position w:val="0"/>
          <w:sz w:val="26"/>
          <w:szCs w:val="26"/>
          <w:lang w:val="en-US" w:eastAsia="en-US" w:bidi="en-US"/>
        </w:rPr>
        <w:t>1.3</w:t>
      </w:r>
      <w:r>
        <w:rPr>
          <w:color w:val="000000"/>
          <w:spacing w:val="0"/>
          <w:w w:val="100"/>
          <w:position w:val="0"/>
          <w:sz w:val="24"/>
          <w:szCs w:val="24"/>
        </w:rPr>
        <w:t>純化学变化</w:t>
      </w:r>
    </w:p>
    <w:p>
      <w:pPr>
        <w:pStyle w:val="5"/>
        <w:keepNext w:val="0"/>
        <w:keepLines w:val="0"/>
        <w:widowControl w:val="0"/>
        <w:shd w:val="clear" w:color="auto" w:fill="auto"/>
        <w:bidi w:val="0"/>
        <w:spacing w:before="0" w:after="0" w:line="427" w:lineRule="exact"/>
        <w:ind w:left="600" w:right="0" w:firstLine="520"/>
        <w:jc w:val="both"/>
      </w:pPr>
      <w:r>
        <w:rPr>
          <w:color w:val="000000"/>
          <w:spacing w:val="0"/>
          <w:w w:val="100"/>
          <w:position w:val="0"/>
          <w:sz w:val="24"/>
          <w:szCs w:val="24"/>
        </w:rPr>
        <w:t>微生物和能的作用是醇化的内因，但作用机理不清楚，但是无论他们的作用机理如何,他们夕、任表现出米的结果是一样的,或者说伺论烟叶醇化过程中哪种醇化机制发挥主耍作用,最终的结果都是烟叶中的物质组成发生了化学变化’最终影响了烟叶的香味和品质。微牛•物和酶的作川都是推动醇化过程的•个手段，其结果就是化学反应的翅:行,它们対醇化过程起到促进或者延缓的作用.目前的硏究结果如下：</w:t>
      </w:r>
    </w:p>
    <w:p>
      <w:pPr>
        <w:pStyle w:val="5"/>
        <w:keepNext w:val="0"/>
        <w:keepLines w:val="0"/>
        <w:widowControl w:val="0"/>
        <w:shd w:val="clear" w:color="auto" w:fill="auto"/>
        <w:bidi w:val="0"/>
        <w:spacing w:before="0" w:after="0" w:line="427" w:lineRule="exact"/>
        <w:ind w:left="1100" w:right="0" w:firstLine="0"/>
        <w:jc w:val="left"/>
      </w:pPr>
      <w:r>
        <w:rPr>
          <w:color w:val="000000"/>
          <w:spacing w:val="0"/>
          <w:w w:val="100"/>
          <w:position w:val="0"/>
          <w:sz w:val="26"/>
          <w:szCs w:val="26"/>
          <w:lang w:val="en-US" w:eastAsia="en-US" w:bidi="en-US"/>
        </w:rPr>
        <w:t>1.3.</w:t>
      </w:r>
      <w:r>
        <w:rPr>
          <w:color w:val="000000"/>
          <w:spacing w:val="0"/>
          <w:w w:val="100"/>
          <w:position w:val="0"/>
          <w:sz w:val="26"/>
          <w:szCs w:val="26"/>
        </w:rPr>
        <w:t>1</w:t>
      </w:r>
      <w:r>
        <w:rPr>
          <w:color w:val="000000"/>
          <w:spacing w:val="0"/>
          <w:w w:val="100"/>
          <w:position w:val="0"/>
          <w:sz w:val="24"/>
          <w:szCs w:val="24"/>
        </w:rPr>
        <w:t>对「常规化学成分的变化</w:t>
      </w:r>
    </w:p>
    <w:p>
      <w:pPr>
        <w:pStyle w:val="5"/>
        <w:keepNext w:val="0"/>
        <w:keepLines w:val="0"/>
        <w:widowControl w:val="0"/>
        <w:shd w:val="clear" w:color="auto" w:fill="auto"/>
        <w:bidi w:val="0"/>
        <w:spacing w:before="0" w:after="0" w:line="427" w:lineRule="exact"/>
        <w:ind w:left="600" w:right="0" w:firstLine="520"/>
        <w:jc w:val="both"/>
      </w:pPr>
      <w:r>
        <w:rPr>
          <w:color w:val="000000"/>
          <w:spacing w:val="0"/>
          <w:w w:val="100"/>
          <w:position w:val="0"/>
          <w:sz w:val="24"/>
          <w:szCs w:val="24"/>
        </w:rPr>
        <w:t>常规化学成分中淀粉、还原糖、烟碱、含氮化合物、蛋白质和気基酸等都有了相对比较成熟的研究成果，具体变化为：</w:t>
      </w:r>
    </w:p>
    <w:p>
      <w:pPr>
        <w:pStyle w:val="5"/>
        <w:keepNext w:val="0"/>
        <w:keepLines w:val="0"/>
        <w:widowControl w:val="0"/>
        <w:shd w:val="clear" w:color="auto" w:fill="auto"/>
        <w:bidi w:val="0"/>
        <w:spacing w:before="0" w:after="0" w:line="427" w:lineRule="exact"/>
        <w:ind w:left="600" w:right="0" w:firstLine="520"/>
        <w:jc w:val="both"/>
        <w:sectPr>
          <w:footnotePr>
            <w:numFmt w:val="decimal"/>
          </w:footnotePr>
          <w:pgSz w:w="11900" w:h="16840"/>
          <w:pgMar w:top="3717" w:right="1060" w:bottom="3487" w:left="1045" w:header="3289" w:footer="3059" w:gutter="0"/>
          <w:cols w:space="720" w:num="1"/>
          <w:rtlGutter w:val="0"/>
          <w:docGrid w:linePitch="360" w:charSpace="0"/>
        </w:sectPr>
      </w:pPr>
      <w:r>
        <w:rPr>
          <w:color w:val="000000"/>
          <w:spacing w:val="0"/>
          <w:w w:val="100"/>
          <w:position w:val="0"/>
          <w:sz w:val="24"/>
          <w:szCs w:val="24"/>
        </w:rPr>
        <w:t>淀粉和还原常变化规律基本•致，即在</w:t>
      </w:r>
      <w:r>
        <w:rPr>
          <w:rFonts w:hint="eastAsia"/>
          <w:color w:val="000000"/>
          <w:spacing w:val="0"/>
          <w:w w:val="100"/>
          <w:position w:val="0"/>
          <w:sz w:val="24"/>
          <w:szCs w:val="24"/>
          <w:lang w:eastAsia="zh-CN"/>
        </w:rPr>
        <w:t>淳化</w:t>
      </w:r>
      <w:r>
        <w:rPr>
          <w:color w:val="000000"/>
          <w:spacing w:val="0"/>
          <w:w w:val="100"/>
          <w:position w:val="0"/>
          <w:sz w:val="24"/>
          <w:szCs w:val="24"/>
        </w:rPr>
        <w:t>开始后开始下降，在醇化的前两年左右的时冋，它们的降低幅度较大,两年后,变化不大,基本稳定，并且下降幅度因产地、等级不同而有所不同。</w:t>
      </w:r>
    </w:p>
    <w:p>
      <w:pPr>
        <w:pStyle w:val="5"/>
        <w:keepNext w:val="0"/>
        <w:keepLines w:val="0"/>
        <w:widowControl w:val="0"/>
        <w:shd w:val="clear" w:color="auto" w:fill="auto"/>
        <w:bidi w:val="0"/>
        <w:spacing w:before="0" w:after="0" w:line="480" w:lineRule="exact"/>
        <w:ind w:left="0" w:right="0" w:firstLine="560"/>
        <w:jc w:val="both"/>
      </w:pPr>
      <w:r>
        <w:rPr>
          <w:color w:val="000000"/>
          <w:spacing w:val="0"/>
          <w:w w:val="100"/>
          <w:position w:val="0"/>
          <w:sz w:val="24"/>
          <w:szCs w:val="24"/>
        </w:rPr>
        <w:t>烟碱和挥发碱变化规律是随着醇化过程的进行，均呈•持续降低的走势。</w:t>
      </w:r>
    </w:p>
    <w:p>
      <w:pPr>
        <w:pStyle w:val="5"/>
        <w:keepNext w:val="0"/>
        <w:keepLines w:val="0"/>
        <w:widowControl w:val="0"/>
        <w:shd w:val="clear" w:color="auto" w:fill="auto"/>
        <w:bidi w:val="0"/>
        <w:spacing w:before="0" w:after="0" w:line="480" w:lineRule="exact"/>
        <w:ind w:left="0" w:right="0" w:firstLine="560"/>
        <w:jc w:val="both"/>
      </w:pPr>
      <w:r>
        <w:rPr>
          <w:color w:val="000000"/>
          <w:spacing w:val="0"/>
          <w:w w:val="100"/>
          <w:position w:val="0"/>
          <w:sz w:val="24"/>
          <w:szCs w:val="24"/>
        </w:rPr>
        <w:t>含氮化合物总量的变化规律现在存在较多的争议，国外的研究显示随醇化的进行，总量是增加的，代表是</w:t>
      </w:r>
      <w:r>
        <w:rPr>
          <w:color w:val="000000"/>
          <w:spacing w:val="0"/>
          <w:w w:val="100"/>
          <w:position w:val="0"/>
          <w:sz w:val="26"/>
          <w:szCs w:val="26"/>
          <w:lang w:val="en-US" w:eastAsia="en-US" w:bidi="en-US"/>
        </w:rPr>
        <w:t>PerovoicD：</w:t>
      </w:r>
      <w:r>
        <w:rPr>
          <w:color w:val="000000"/>
          <w:spacing w:val="0"/>
          <w:w w:val="100"/>
          <w:position w:val="0"/>
          <w:sz w:val="24"/>
          <w:szCs w:val="24"/>
        </w:rPr>
        <w:t>而国内一些研究认为，随醇化的进行含氮化合物总量是降低的趋势，代表是朱大恒；也有-部分国内学者认为随醇化的进行含氮化合物总量基本没有什么差异，代表是范坚强。</w:t>
      </w:r>
    </w:p>
    <w:p>
      <w:pPr>
        <w:pStyle w:val="5"/>
        <w:keepNext w:val="0"/>
        <w:keepLines w:val="0"/>
        <w:widowControl w:val="0"/>
        <w:shd w:val="clear" w:color="auto" w:fill="auto"/>
        <w:bidi w:val="0"/>
        <w:spacing w:before="0" w:after="0" w:line="546" w:lineRule="exact"/>
        <w:ind w:left="0" w:right="0" w:firstLine="560"/>
        <w:jc w:val="both"/>
      </w:pPr>
      <w:r>
        <w:rPr>
          <w:color w:val="000000"/>
          <w:spacing w:val="0"/>
          <w:w w:val="100"/>
          <w:position w:val="0"/>
          <w:sz w:val="24"/>
          <w:szCs w:val="24"/>
        </w:rPr>
        <w:t>蛋白质和氨基酸在醇化过程屮的变化研究认为：蛋白质等高分子含氮化合物的结构穏定，其含量基本不变或略有下降。其中，有少量蛋白质分解转化为氨基酸；気基酸总体变化趋势是下降的，研究认为是気爪酸町以和还原糖发生梅拉德反应，形成吠喃、毗咯、毗嗪、毗哇等致香物质。氨基酸、烟碱、胺类等小分子含氮化物的活性较强，其屮的游离氨基酸在调制过程屮町直接转化为挥发性破基化合物。在醇化的过程屮，丙気酸、胱気酸和蛋気酸等的含吊</w:t>
      </w:r>
      <w:r>
        <w:rPr>
          <w:color w:val="000000"/>
          <w:spacing w:val="0"/>
          <w:w w:val="100"/>
          <w:position w:val="0"/>
          <w:sz w:val="24"/>
          <w:szCs w:val="24"/>
          <w:lang w:val="zh-CN" w:eastAsia="zh-CN" w:bidi="zh-CN"/>
        </w:rPr>
        <w:t>〔均显</w:t>
      </w:r>
      <w:r>
        <w:rPr>
          <w:color w:val="000000"/>
          <w:spacing w:val="0"/>
          <w:w w:val="100"/>
          <w:position w:val="0"/>
          <w:sz w:val="24"/>
          <w:szCs w:val="24"/>
        </w:rPr>
        <w:t>著地减少。</w:t>
      </w:r>
    </w:p>
    <w:p>
      <w:pPr>
        <w:pStyle w:val="5"/>
        <w:keepNext w:val="0"/>
        <w:keepLines w:val="0"/>
        <w:widowControl w:val="0"/>
        <w:shd w:val="clear" w:color="auto" w:fill="auto"/>
        <w:bidi w:val="0"/>
        <w:spacing w:before="0" w:after="0" w:line="546" w:lineRule="exact"/>
        <w:ind w:left="0" w:right="0" w:firstLine="560"/>
        <w:jc w:val="both"/>
      </w:pPr>
      <w:r>
        <w:rPr>
          <w:color w:val="000000"/>
          <w:spacing w:val="0"/>
          <w:w w:val="100"/>
          <w:position w:val="0"/>
          <w:sz w:val="26"/>
          <w:szCs w:val="26"/>
          <w:lang w:val="en-US" w:eastAsia="en-US" w:bidi="en-US"/>
        </w:rPr>
        <w:t>1.3.2</w:t>
      </w:r>
      <w:r>
        <w:rPr>
          <w:color w:val="000000"/>
          <w:spacing w:val="0"/>
          <w:w w:val="100"/>
          <w:position w:val="0"/>
          <w:sz w:val="24"/>
          <w:szCs w:val="24"/>
        </w:rPr>
        <w:t>香气成分及北前体物的变化研究</w:t>
      </w:r>
    </w:p>
    <w:p>
      <w:pPr>
        <w:pStyle w:val="5"/>
        <w:keepNext w:val="0"/>
        <w:keepLines w:val="0"/>
        <w:widowControl w:val="0"/>
        <w:shd w:val="clear" w:color="auto" w:fill="auto"/>
        <w:bidi w:val="0"/>
        <w:spacing w:before="0" w:after="0" w:line="475" w:lineRule="exact"/>
        <w:ind w:left="0" w:right="0" w:firstLine="560"/>
        <w:jc w:val="both"/>
        <w:sectPr>
          <w:footnotePr>
            <w:numFmt w:val="decimal"/>
          </w:footnotePr>
          <w:pgSz w:w="11900" w:h="16840"/>
          <w:pgMar w:top="3848" w:right="1080" w:bottom="3797" w:left="1021" w:header="3420" w:footer="3369" w:gutter="0"/>
          <w:cols w:space="720" w:num="1"/>
          <w:rtlGutter w:val="0"/>
          <w:docGrid w:linePitch="360" w:charSpace="0"/>
        </w:sectPr>
      </w:pPr>
      <w:r>
        <w:rPr>
          <w:color w:val="000000"/>
          <w:spacing w:val="0"/>
          <w:w w:val="100"/>
          <w:position w:val="0"/>
          <w:sz w:val="24"/>
          <w:szCs w:val="24"/>
        </w:rPr>
        <w:t>香味成分比较复杂，目前对香气成分的认定随着科学的发展，类别和数量仍在增加中，根据</w:t>
      </w:r>
      <w:r>
        <w:rPr>
          <w:color w:val="000000"/>
          <w:spacing w:val="0"/>
          <w:w w:val="100"/>
          <w:position w:val="0"/>
          <w:sz w:val="26"/>
          <w:szCs w:val="26"/>
        </w:rPr>
        <w:t>II</w:t>
      </w:r>
      <w:r>
        <w:rPr>
          <w:color w:val="000000"/>
          <w:spacing w:val="0"/>
          <w:w w:val="100"/>
          <w:position w:val="0"/>
          <w:sz w:val="24"/>
          <w:szCs w:val="24"/>
        </w:rPr>
        <w:t>前-的硏究状况和水平，研究人员普遍把香气成分及前•体物分为紡烯类化合物，主要成分包括类胡萝卜素、新植二烯；辞类化合物，主要有类四柏烷类姑醇和赖百当类诂醇类：有机酸类，包括髙级脂肪酸、低级脂肪酸：.多酚类物质，包括芸香廿、绿原酸和食若亭；美拉德反应及其产物，这类物质化学成分较为复杂，并没佰-个统•的研究成果</w:t>
      </w:r>
    </w:p>
    <w:p>
      <w:pPr>
        <w:pStyle w:val="5"/>
        <w:keepNext w:val="0"/>
        <w:keepLines w:val="0"/>
        <w:widowControl w:val="0"/>
        <w:shd w:val="clear" w:color="auto" w:fill="auto"/>
        <w:bidi w:val="0"/>
        <w:spacing w:before="0" w:after="0" w:line="524" w:lineRule="exact"/>
        <w:ind w:left="460" w:right="0" w:firstLine="540"/>
        <w:jc w:val="both"/>
      </w:pPr>
      <w:r>
        <w:rPr>
          <w:color w:val="000000"/>
          <w:spacing w:val="0"/>
          <w:w w:val="100"/>
          <w:position w:val="0"/>
          <w:sz w:val="24"/>
          <w:szCs w:val="24"/>
        </w:rPr>
        <w:t>类胡萝卜素在醇化过程中，类胡萝卜素会发生氧化降解，含星有所降低，一般趋势为先</w:t>
      </w:r>
      <w:r>
        <w:rPr>
          <w:color w:val="000000"/>
          <w:spacing w:val="0"/>
          <w:w w:val="100"/>
          <w:position w:val="0"/>
          <w:sz w:val="26"/>
          <w:szCs w:val="26"/>
        </w:rPr>
        <w:t>I</w:t>
      </w:r>
      <w:r>
        <w:rPr>
          <w:color w:val="000000"/>
          <w:spacing w:val="0"/>
          <w:w w:val="100"/>
          <w:position w:val="0"/>
          <w:sz w:val="24"/>
          <w:szCs w:val="24"/>
        </w:rPr>
        <w:t>••升后下降。类胡萝卜素成分在</w:t>
      </w:r>
      <w:r>
        <w:rPr>
          <w:color w:val="000000"/>
          <w:spacing w:val="0"/>
          <w:w w:val="100"/>
          <w:position w:val="0"/>
          <w:sz w:val="26"/>
          <w:szCs w:val="26"/>
          <w:lang w:val="en-US" w:eastAsia="en-US" w:bidi="en-US"/>
        </w:rPr>
        <w:t>1.5</w:t>
      </w:r>
      <w:r>
        <w:rPr>
          <w:color w:val="000000"/>
          <w:spacing w:val="0"/>
          <w:w w:val="100"/>
          <w:position w:val="0"/>
          <w:sz w:val="24"/>
          <w:szCs w:val="24"/>
        </w:rPr>
        <w:t>年之前，此类有味物质的变化比较激烈，之后趋丁•平缓。不同部位的烟叶变化稍冇不同，上部烟叶随若时冋的増加，此类物质呈逐渐</w:t>
      </w:r>
      <w:r>
        <w:rPr>
          <w:color w:val="000000"/>
          <w:spacing w:val="0"/>
          <w:w w:val="100"/>
          <w:position w:val="0"/>
          <w:sz w:val="24"/>
          <w:szCs w:val="24"/>
          <w:lang w:val="zh-CN" w:eastAsia="zh-CN" w:bidi="zh-CN"/>
        </w:rPr>
        <w:t>上升的</w:t>
      </w:r>
      <w:r>
        <w:rPr>
          <w:color w:val="000000"/>
          <w:spacing w:val="0"/>
          <w:w w:val="100"/>
          <w:position w:val="0"/>
          <w:sz w:val="24"/>
          <w:szCs w:val="24"/>
        </w:rPr>
        <w:t>趋势：中部烟叶随着时间的増加，此类物质呈先升后降的趋势，在</w:t>
      </w:r>
      <w:r>
        <w:rPr>
          <w:color w:val="000000"/>
          <w:spacing w:val="0"/>
          <w:w w:val="100"/>
          <w:position w:val="0"/>
          <w:sz w:val="26"/>
          <w:szCs w:val="26"/>
          <w:lang w:val="en-US" w:eastAsia="en-US" w:bidi="en-US"/>
        </w:rPr>
        <w:t>1.5</w:t>
      </w:r>
      <w:r>
        <w:rPr>
          <w:color w:val="000000"/>
          <w:spacing w:val="0"/>
          <w:w w:val="100"/>
          <w:position w:val="0"/>
          <w:sz w:val="24"/>
          <w:szCs w:val="24"/>
        </w:rPr>
        <w:t>年左右达到了最高值；下部烟叶随看时间的増加，此类物质呈先升后降的趋势，在</w:t>
      </w:r>
      <w:r>
        <w:rPr>
          <w:color w:val="000000"/>
          <w:spacing w:val="0"/>
          <w:w w:val="100"/>
          <w:position w:val="0"/>
          <w:sz w:val="26"/>
          <w:szCs w:val="26"/>
        </w:rPr>
        <w:t>1</w:t>
      </w:r>
      <w:r>
        <w:rPr>
          <w:color w:val="000000"/>
          <w:spacing w:val="0"/>
          <w:w w:val="100"/>
          <w:position w:val="0"/>
          <w:sz w:val="24"/>
          <w:szCs w:val="24"/>
        </w:rPr>
        <w:t>年左右达到了最高值。</w:t>
      </w:r>
    </w:p>
    <w:p>
      <w:pPr>
        <w:pStyle w:val="5"/>
        <w:keepNext w:val="0"/>
        <w:keepLines w:val="0"/>
        <w:widowControl w:val="0"/>
        <w:shd w:val="clear" w:color="auto" w:fill="auto"/>
        <w:bidi w:val="0"/>
        <w:spacing w:before="0" w:after="0" w:line="524" w:lineRule="exact"/>
        <w:ind w:left="460" w:right="0" w:firstLine="540"/>
        <w:jc w:val="both"/>
      </w:pPr>
      <w:r>
        <w:rPr>
          <w:color w:val="000000"/>
          <w:spacing w:val="0"/>
          <w:w w:val="100"/>
          <w:position w:val="0"/>
          <w:sz w:val="24"/>
          <w:szCs w:val="24"/>
        </w:rPr>
        <w:t>新植一.烯随着醇化的进行，研究认为经过</w:t>
      </w:r>
      <w:r>
        <w:rPr>
          <w:color w:val="000000"/>
          <w:spacing w:val="0"/>
          <w:w w:val="100"/>
          <w:position w:val="0"/>
          <w:sz w:val="26"/>
          <w:szCs w:val="26"/>
        </w:rPr>
        <w:t>6</w:t>
      </w:r>
      <w:r>
        <w:rPr>
          <w:color w:val="000000"/>
          <w:spacing w:val="0"/>
          <w:w w:val="100"/>
          <w:position w:val="0"/>
          <w:sz w:val="24"/>
          <w:szCs w:val="24"/>
        </w:rPr>
        <w:t>个月的醇化期后，新植二烯的含鼠达到最大，相当丁•青烟叶的</w:t>
      </w:r>
      <w:r>
        <w:rPr>
          <w:color w:val="000000"/>
          <w:spacing w:val="0"/>
          <w:w w:val="100"/>
          <w:position w:val="0"/>
          <w:sz w:val="26"/>
          <w:szCs w:val="26"/>
        </w:rPr>
        <w:t>10</w:t>
      </w:r>
      <w:r>
        <w:rPr>
          <w:color w:val="000000"/>
          <w:spacing w:val="0"/>
          <w:w w:val="100"/>
          <w:position w:val="0"/>
          <w:sz w:val="24"/>
          <w:szCs w:val="24"/>
        </w:rPr>
        <w:t>倍；其后随着醇化的继续进行，新植—•烯的含量逐渐减少，其原因</w:t>
      </w:r>
      <w:r>
        <w:rPr>
          <w:color w:val="000000"/>
          <w:spacing w:val="0"/>
          <w:w w:val="100"/>
          <w:position w:val="0"/>
          <w:sz w:val="26"/>
          <w:szCs w:val="26"/>
          <w:lang w:val="en-US" w:eastAsia="en-US" w:bidi="en-US"/>
        </w:rPr>
        <w:t>nJ</w:t>
      </w:r>
      <w:r>
        <w:rPr>
          <w:color w:val="000000"/>
          <w:spacing w:val="0"/>
          <w:w w:val="100"/>
          <w:position w:val="0"/>
          <w:sz w:val="24"/>
          <w:szCs w:val="24"/>
        </w:rPr>
        <w:t>.能是转化为植物吠喃及其他化合物的缘故。</w:t>
      </w:r>
    </w:p>
    <w:p>
      <w:pPr>
        <w:pStyle w:val="5"/>
        <w:keepNext w:val="0"/>
        <w:keepLines w:val="0"/>
        <w:widowControl w:val="0"/>
        <w:shd w:val="clear" w:color="auto" w:fill="auto"/>
        <w:bidi w:val="0"/>
        <w:spacing w:before="0" w:after="0" w:line="524" w:lineRule="exact"/>
        <w:ind w:left="460" w:right="0" w:firstLine="540"/>
        <w:jc w:val="both"/>
        <w:sectPr>
          <w:footnotePr>
            <w:numFmt w:val="decimal"/>
          </w:footnotePr>
          <w:pgSz w:w="11900" w:h="16840"/>
          <w:pgMar w:top="4644" w:right="1072" w:bottom="4644" w:left="1030" w:header="4216" w:footer="4216" w:gutter="0"/>
          <w:cols w:space="720" w:num="1"/>
          <w:rtlGutter w:val="0"/>
          <w:docGrid w:linePitch="360" w:charSpace="0"/>
        </w:sectPr>
      </w:pPr>
      <w:r>
        <w:rPr>
          <w:color w:val="000000"/>
          <w:spacing w:val="0"/>
          <w:w w:val="100"/>
          <w:position w:val="0"/>
          <w:sz w:val="24"/>
          <w:szCs w:val="24"/>
        </w:rPr>
        <w:t>西柏烷类化合物最初是以无味物质存在于鲜烟叶屮，经过调制和醇化，烟草中的四柏烷类物质会发生反应，转化为•些重要的香味物质，比如大家熟知的烟草屮的重要物质茄酮。在</w:t>
      </w:r>
      <w:r>
        <w:rPr>
          <w:color w:val="000000"/>
          <w:spacing w:val="0"/>
          <w:w w:val="100"/>
          <w:position w:val="0"/>
          <w:sz w:val="26"/>
          <w:szCs w:val="26"/>
          <w:lang w:val="en-US" w:eastAsia="en-US" w:bidi="en-US"/>
        </w:rPr>
        <w:t>1.5</w:t>
      </w:r>
      <w:r>
        <w:rPr>
          <w:color w:val="000000"/>
          <w:spacing w:val="0"/>
          <w:w w:val="100"/>
          <w:position w:val="0"/>
          <w:sz w:val="24"/>
          <w:szCs w:val="24"/>
        </w:rPr>
        <w:t>年之前，此类香味物质的变化比较激烈，之后趋于平缓。在研究区冋，不同部位烟叶的变化不尽相同，上部烟叶随着时冋的增加，此</w:t>
      </w:r>
    </w:p>
    <w:p>
      <w:pPr>
        <w:pStyle w:val="5"/>
        <w:keepNext w:val="0"/>
        <w:keepLines w:val="0"/>
        <w:widowControl w:val="0"/>
        <w:shd w:val="clear" w:color="auto" w:fill="auto"/>
        <w:bidi w:val="0"/>
        <w:spacing w:before="0" w:after="0" w:line="542" w:lineRule="exact"/>
        <w:ind w:left="0" w:right="0" w:firstLine="0"/>
        <w:jc w:val="both"/>
      </w:pPr>
      <w:r>
        <w:rPr>
          <w:color w:val="000000"/>
          <w:spacing w:val="0"/>
          <w:w w:val="100"/>
          <w:position w:val="0"/>
          <w:sz w:val="24"/>
          <w:szCs w:val="24"/>
        </w:rPr>
        <w:t>类物质呈逐渐上升的趋势；中部烟叶随着时间的增加，此类物质呈先升后降的趋势，在</w:t>
      </w:r>
      <w:r>
        <w:rPr>
          <w:color w:val="000000"/>
          <w:spacing w:val="0"/>
          <w:w w:val="100"/>
          <w:position w:val="0"/>
          <w:sz w:val="26"/>
          <w:szCs w:val="26"/>
          <w:lang w:val="en-US" w:eastAsia="en-US" w:bidi="en-US"/>
        </w:rPr>
        <w:t>1.5</w:t>
      </w:r>
      <w:r>
        <w:rPr>
          <w:color w:val="000000"/>
          <w:spacing w:val="0"/>
          <w:w w:val="100"/>
          <w:position w:val="0"/>
          <w:sz w:val="24"/>
          <w:szCs w:val="24"/>
        </w:rPr>
        <w:t>年左右达到了最高值；下部烟叶随着时间的增加，此类</w:t>
      </w:r>
      <w:r>
        <w:rPr>
          <w:color w:val="000000"/>
          <w:spacing w:val="0"/>
          <w:w w:val="100"/>
          <w:position w:val="0"/>
          <w:sz w:val="24"/>
          <w:szCs w:val="24"/>
          <w:lang w:val="zh-CN" w:eastAsia="zh-CN" w:bidi="zh-CN"/>
        </w:rPr>
        <w:t>物质呈</w:t>
      </w:r>
      <w:r>
        <w:rPr>
          <w:color w:val="000000"/>
          <w:spacing w:val="0"/>
          <w:w w:val="100"/>
          <w:position w:val="0"/>
          <w:sz w:val="24"/>
          <w:szCs w:val="24"/>
        </w:rPr>
        <w:t>先升后降的趋势，在</w:t>
      </w:r>
      <w:r>
        <w:rPr>
          <w:color w:val="000000"/>
          <w:spacing w:val="0"/>
          <w:w w:val="100"/>
          <w:position w:val="0"/>
          <w:sz w:val="26"/>
          <w:szCs w:val="26"/>
        </w:rPr>
        <w:t>1</w:t>
      </w:r>
      <w:r>
        <w:rPr>
          <w:color w:val="000000"/>
          <w:spacing w:val="0"/>
          <w:w w:val="100"/>
          <w:position w:val="0"/>
          <w:sz w:val="24"/>
          <w:szCs w:val="24"/>
        </w:rPr>
        <w:t>年左右达到了最高值。</w:t>
      </w:r>
    </w:p>
    <w:p>
      <w:pPr>
        <w:pStyle w:val="5"/>
        <w:keepNext w:val="0"/>
        <w:keepLines w:val="0"/>
        <w:widowControl w:val="0"/>
        <w:shd w:val="clear" w:color="auto" w:fill="auto"/>
        <w:bidi w:val="0"/>
        <w:spacing w:before="0" w:after="0" w:line="542" w:lineRule="exact"/>
        <w:ind w:left="0" w:right="0" w:firstLine="540"/>
        <w:jc w:val="both"/>
        <w:sectPr>
          <w:footnotePr>
            <w:numFmt w:val="decimal"/>
          </w:footnotePr>
          <w:pgSz w:w="11900" w:h="16840"/>
          <w:pgMar w:top="4464" w:right="1171" w:bottom="4464" w:left="1099" w:header="4036" w:footer="4036" w:gutter="0"/>
          <w:cols w:space="720" w:num="1"/>
          <w:rtlGutter w:val="0"/>
          <w:docGrid w:linePitch="360" w:charSpace="0"/>
        </w:sectPr>
      </w:pPr>
      <w:r>
        <w:rPr>
          <w:color w:val="000000"/>
          <w:spacing w:val="0"/>
          <w:w w:val="100"/>
          <w:position w:val="0"/>
          <w:sz w:val="24"/>
          <w:szCs w:val="24"/>
        </w:rPr>
        <w:t>在烟叶醇化过程中，有些有机酸的含量增加，而有些有机酸的含量减少，但总量是增加的。有机酸含量增加的主要原因是水溶性碳水化合物的分解。烟叶在醇化过程中，低级脂肪酸总量增加，其中</w:t>
      </w:r>
      <w:r>
        <w:rPr>
          <w:color w:val="000000"/>
          <w:spacing w:val="0"/>
          <w:w w:val="100"/>
          <w:position w:val="0"/>
          <w:sz w:val="26"/>
          <w:szCs w:val="26"/>
          <w:lang w:val="en-US" w:eastAsia="en-US" w:bidi="en-US"/>
        </w:rPr>
        <w:t>P-</w:t>
      </w:r>
      <w:r>
        <w:rPr>
          <w:color w:val="000000"/>
          <w:spacing w:val="0"/>
          <w:w w:val="100"/>
          <w:position w:val="0"/>
          <w:sz w:val="24"/>
          <w:szCs w:val="24"/>
        </w:rPr>
        <w:t>甲基戊酸、异戊酸的含量明显增加，正丁酸、内酸的含量有所下降；高级脂肪酸的变化中一部分増加趋势，一部分也在减少，豆蔻酸含量明显</w:t>
      </w:r>
      <w:r>
        <w:rPr>
          <w:color w:val="000000"/>
          <w:spacing w:val="0"/>
          <w:w w:val="100"/>
          <w:position w:val="0"/>
          <w:sz w:val="26"/>
          <w:szCs w:val="26"/>
        </w:rPr>
        <w:t>I:</w:t>
      </w:r>
      <w:r>
        <w:rPr>
          <w:color w:val="000000"/>
          <w:spacing w:val="0"/>
          <w:w w:val="100"/>
          <w:position w:val="0"/>
          <w:sz w:val="24"/>
          <w:szCs w:val="24"/>
        </w:rPr>
        <w:t>升的趋势，硬脂酸和汕酸含量在醇化前期有所增加，醇化</w:t>
      </w:r>
      <w:r>
        <w:rPr>
          <w:color w:val="000000"/>
          <w:spacing w:val="0"/>
          <w:w w:val="100"/>
          <w:position w:val="0"/>
          <w:sz w:val="26"/>
          <w:szCs w:val="26"/>
        </w:rPr>
        <w:t>12</w:t>
      </w:r>
      <w:r>
        <w:rPr>
          <w:color w:val="000000"/>
          <w:spacing w:val="0"/>
          <w:w w:val="100"/>
          <w:position w:val="0"/>
          <w:sz w:val="24"/>
          <w:szCs w:val="24"/>
        </w:rPr>
        <w:t>个月时达最高，而后又逐步下降：而棕桐酸、亜油酸和亜麻酸含屋在未醇化烟中最高，在醇化过程中均持续下降，其中亚麻酸含量下降最为显著，在酵化</w:t>
      </w:r>
      <w:r>
        <w:rPr>
          <w:color w:val="000000"/>
          <w:spacing w:val="0"/>
          <w:w w:val="100"/>
          <w:position w:val="0"/>
          <w:sz w:val="26"/>
          <w:szCs w:val="26"/>
        </w:rPr>
        <w:t>20</w:t>
      </w:r>
      <w:r>
        <w:rPr>
          <w:color w:val="000000"/>
          <w:spacing w:val="0"/>
          <w:w w:val="100"/>
          <w:position w:val="0"/>
          <w:sz w:val="24"/>
          <w:szCs w:val="24"/>
        </w:rPr>
        <w:t>个月时山未醇化时的</w:t>
      </w:r>
      <w:r>
        <w:rPr>
          <w:color w:val="000000"/>
          <w:spacing w:val="0"/>
          <w:w w:val="100"/>
          <w:position w:val="0"/>
          <w:sz w:val="26"/>
          <w:szCs w:val="26"/>
        </w:rPr>
        <w:t>29.9%</w:t>
      </w:r>
      <w:r>
        <w:rPr>
          <w:color w:val="000000"/>
          <w:spacing w:val="0"/>
          <w:w w:val="100"/>
          <w:position w:val="0"/>
          <w:sz w:val="24"/>
          <w:szCs w:val="24"/>
        </w:rPr>
        <w:t>下降至</w:t>
      </w:r>
      <w:r>
        <w:rPr>
          <w:color w:val="000000"/>
          <w:spacing w:val="0"/>
          <w:w w:val="100"/>
          <w:position w:val="0"/>
          <w:sz w:val="26"/>
          <w:szCs w:val="26"/>
        </w:rPr>
        <w:t>13.35%,,</w:t>
      </w:r>
      <w:r>
        <w:rPr>
          <w:color w:val="000000"/>
          <w:spacing w:val="0"/>
          <w:w w:val="100"/>
          <w:position w:val="0"/>
          <w:sz w:val="24"/>
          <w:szCs w:val="24"/>
        </w:rPr>
        <w:t>减少了</w:t>
      </w:r>
      <w:r>
        <w:rPr>
          <w:color w:val="000000"/>
          <w:spacing w:val="0"/>
          <w:w w:val="100"/>
          <w:position w:val="0"/>
          <w:sz w:val="26"/>
          <w:szCs w:val="26"/>
        </w:rPr>
        <w:t>55.3%</w:t>
      </w:r>
      <w:r>
        <w:rPr>
          <w:color w:val="000000"/>
          <w:spacing w:val="0"/>
          <w:w w:val="100"/>
          <w:position w:val="0"/>
          <w:sz w:val="24"/>
          <w:szCs w:val="24"/>
        </w:rPr>
        <w:t>。不饱和脂肪酸总帛：与饱和脂肪酸总暈之比值在醇化过程中持续下降，由未醇化时的</w:t>
      </w:r>
      <w:r>
        <w:rPr>
          <w:color w:val="000000"/>
          <w:spacing w:val="0"/>
          <w:w w:val="100"/>
          <w:position w:val="0"/>
          <w:sz w:val="26"/>
          <w:szCs w:val="26"/>
          <w:lang w:val="en-US" w:eastAsia="en-US" w:bidi="en-US"/>
        </w:rPr>
        <w:t>1.00</w:t>
      </w:r>
      <w:r>
        <w:rPr>
          <w:color w:val="000000"/>
          <w:spacing w:val="0"/>
          <w:w w:val="100"/>
          <w:position w:val="0"/>
          <w:sz w:val="24"/>
          <w:szCs w:val="24"/>
        </w:rPr>
        <w:t>下降至醇化</w:t>
      </w:r>
      <w:r>
        <w:rPr>
          <w:color w:val="000000"/>
          <w:spacing w:val="0"/>
          <w:w w:val="100"/>
          <w:position w:val="0"/>
          <w:sz w:val="26"/>
          <w:szCs w:val="26"/>
        </w:rPr>
        <w:t>3()</w:t>
      </w:r>
      <w:r>
        <w:rPr>
          <w:color w:val="000000"/>
          <w:spacing w:val="0"/>
          <w:w w:val="100"/>
          <w:position w:val="0"/>
          <w:sz w:val="24"/>
          <w:szCs w:val="24"/>
        </w:rPr>
        <w:t>个月时的</w:t>
      </w:r>
      <w:r>
        <w:rPr>
          <w:color w:val="000000"/>
          <w:spacing w:val="0"/>
          <w:w w:val="100"/>
          <w:position w:val="0"/>
          <w:sz w:val="26"/>
          <w:szCs w:val="26"/>
          <w:lang w:val="en-US" w:eastAsia="en-US" w:bidi="en-US"/>
        </w:rPr>
        <w:t>0.43,</w:t>
      </w:r>
      <w:r>
        <w:rPr>
          <w:color w:val="000000"/>
          <w:spacing w:val="0"/>
          <w:w w:val="100"/>
          <w:position w:val="0"/>
          <w:sz w:val="24"/>
          <w:szCs w:val="24"/>
          <w:lang w:val="zh-CN" w:eastAsia="zh-CN" w:bidi="zh-CN"/>
        </w:rPr>
        <w:t>在谆化</w:t>
      </w:r>
      <w:r>
        <w:rPr>
          <w:color w:val="000000"/>
          <w:spacing w:val="0"/>
          <w:w w:val="100"/>
          <w:position w:val="0"/>
          <w:sz w:val="26"/>
          <w:szCs w:val="26"/>
        </w:rPr>
        <w:t>12</w:t>
      </w:r>
      <w:r>
        <w:rPr>
          <w:color w:val="000000"/>
          <w:spacing w:val="0"/>
          <w:w w:val="100"/>
          <w:position w:val="0"/>
          <w:sz w:val="24"/>
          <w:szCs w:val="24"/>
        </w:rPr>
        <w:t>个月至</w:t>
      </w:r>
      <w:r>
        <w:rPr>
          <w:color w:val="000000"/>
          <w:spacing w:val="0"/>
          <w:w w:val="100"/>
          <w:position w:val="0"/>
          <w:sz w:val="26"/>
          <w:szCs w:val="26"/>
        </w:rPr>
        <w:t>18</w:t>
      </w:r>
      <w:r>
        <w:rPr>
          <w:color w:val="000000"/>
          <w:spacing w:val="0"/>
          <w:w w:val="100"/>
          <w:position w:val="0"/>
          <w:sz w:val="24"/>
          <w:szCs w:val="24"/>
        </w:rPr>
        <w:t>个月之间，下降最为显著。烟叶总脂含景在醇化过程屮也呈现岀明显的持续下降趋势。</w:t>
      </w:r>
    </w:p>
    <w:p>
      <w:pPr>
        <w:pStyle w:val="5"/>
        <w:keepNext w:val="0"/>
        <w:keepLines w:val="0"/>
        <w:widowControl w:val="0"/>
        <w:shd w:val="clear" w:color="auto" w:fill="auto"/>
        <w:bidi w:val="0"/>
        <w:spacing w:before="0" w:after="0" w:line="533" w:lineRule="exact"/>
        <w:ind w:left="0" w:right="0" w:firstLine="540"/>
        <w:jc w:val="left"/>
      </w:pPr>
      <w:r>
        <w:rPr>
          <w:color w:val="000000"/>
          <w:spacing w:val="0"/>
          <w:w w:val="100"/>
          <w:position w:val="0"/>
          <w:sz w:val="24"/>
          <w:szCs w:val="24"/>
        </w:rPr>
        <w:t>多酚类物质在醇化过程中，前中期卜•降速度较快，后期卜•降速度缓慢。而且在不同的温湿度条件下，温度越高、湿度越大越仃利于总酚类物质含吊:的降解，说明高温高湿有利于多酚氧化酶的活性増强和棕色化反应的进行“在辞化过程中绿原酸含宛呈现下降趋势，屮间稍有起伏,总体上在</w:t>
      </w:r>
      <w:r>
        <w:rPr>
          <w:rFonts w:hint="eastAsia"/>
          <w:color w:val="000000"/>
          <w:spacing w:val="0"/>
          <w:w w:val="100"/>
          <w:position w:val="0"/>
          <w:sz w:val="24"/>
          <w:szCs w:val="24"/>
          <w:lang w:eastAsia="zh-CN"/>
        </w:rPr>
        <w:t>淳化</w:t>
      </w:r>
      <w:r>
        <w:rPr>
          <w:color w:val="000000"/>
          <w:spacing w:val="0"/>
          <w:w w:val="100"/>
          <w:position w:val="0"/>
          <w:sz w:val="26"/>
          <w:szCs w:val="26"/>
        </w:rPr>
        <w:t>18</w:t>
      </w:r>
      <w:r>
        <w:rPr>
          <w:color w:val="000000"/>
          <w:spacing w:val="0"/>
          <w:w w:val="100"/>
          <w:position w:val="0"/>
          <w:sz w:val="24"/>
          <w:szCs w:val="24"/>
        </w:rPr>
        <w:t>或</w:t>
      </w:r>
      <w:r>
        <w:rPr>
          <w:color w:val="000000"/>
          <w:spacing w:val="0"/>
          <w:w w:val="100"/>
          <w:position w:val="0"/>
          <w:sz w:val="26"/>
          <w:szCs w:val="26"/>
        </w:rPr>
        <w:t>21</w:t>
      </w:r>
      <w:r>
        <w:rPr>
          <w:color w:val="000000"/>
          <w:spacing w:val="0"/>
          <w:w w:val="100"/>
          <w:position w:val="0"/>
          <w:sz w:val="24"/>
          <w:szCs w:val="24"/>
        </w:rPr>
        <w:t>个月时各处理烟叶绿原酸含量达最低点，此后小幅度上升。大体上绿原酸变化趋势与总酚相似，只是各阶段变化幅度</w:t>
      </w:r>
      <w:r>
        <w:rPr>
          <w:color w:val="000000"/>
          <w:spacing w:val="0"/>
          <w:w w:val="100"/>
          <w:position w:val="0"/>
          <w:sz w:val="24"/>
          <w:szCs w:val="24"/>
          <w:lang w:val="zh-CN" w:eastAsia="zh-CN" w:bidi="zh-CN"/>
        </w:rPr>
        <w:t>“所</w:t>
      </w:r>
      <w:r>
        <w:rPr>
          <w:color w:val="000000"/>
          <w:spacing w:val="0"/>
          <w:w w:val="100"/>
          <w:position w:val="0"/>
          <w:sz w:val="24"/>
          <w:szCs w:val="24"/>
        </w:rPr>
        <w:t>不同</w:t>
      </w:r>
      <w:r>
        <w:rPr>
          <w:color w:val="000000"/>
          <w:spacing w:val="0"/>
          <w:w w:val="100"/>
          <w:position w:val="0"/>
          <w:sz w:val="24"/>
          <w:szCs w:val="24"/>
          <w:lang w:val="en-US" w:eastAsia="en-US" w:bidi="en-US"/>
        </w:rPr>
        <w:t>•</w:t>
      </w:r>
    </w:p>
    <w:p>
      <w:pPr>
        <w:pStyle w:val="5"/>
        <w:keepNext w:val="0"/>
        <w:keepLines w:val="0"/>
        <w:widowControl w:val="0"/>
        <w:shd w:val="clear" w:color="auto" w:fill="auto"/>
        <w:bidi w:val="0"/>
        <w:spacing w:before="0" w:after="0" w:line="590" w:lineRule="exact"/>
        <w:ind w:left="0" w:right="0" w:firstLine="540"/>
        <w:jc w:val="left"/>
      </w:pPr>
      <w:r>
        <w:rPr>
          <w:color w:val="000000"/>
          <w:spacing w:val="0"/>
          <w:w w:val="100"/>
          <w:position w:val="0"/>
          <w:sz w:val="24"/>
          <w:szCs w:val="24"/>
        </w:rPr>
        <w:t>美拉德反应在醇化进程中</w:t>
      </w:r>
      <w:r>
        <w:rPr>
          <w:color w:val="000000"/>
          <w:spacing w:val="0"/>
          <w:w w:val="100"/>
          <w:position w:val="0"/>
          <w:sz w:val="24"/>
          <w:szCs w:val="24"/>
          <w:lang w:val="zh-CN" w:eastAsia="zh-CN" w:bidi="zh-CN"/>
        </w:rPr>
        <w:t>变化剧</w:t>
      </w:r>
      <w:r>
        <w:rPr>
          <w:color w:val="000000"/>
          <w:spacing w:val="0"/>
          <w:w w:val="100"/>
          <w:position w:val="0"/>
          <w:sz w:val="24"/>
          <w:szCs w:val="24"/>
        </w:rPr>
        <w:t>烈，醇化可使烟叶中的氨基酸浓度降低，使</w:t>
      </w:r>
      <w:r>
        <w:rPr>
          <w:color w:val="000000"/>
          <w:spacing w:val="0"/>
          <w:w w:val="100"/>
          <w:position w:val="0"/>
          <w:sz w:val="26"/>
          <w:szCs w:val="26"/>
          <w:lang w:val="en-US" w:eastAsia="en-US" w:bidi="en-US"/>
        </w:rPr>
        <w:t>Amadori</w:t>
      </w:r>
      <w:r>
        <w:rPr>
          <w:color w:val="000000"/>
          <w:spacing w:val="0"/>
          <w:w w:val="100"/>
          <w:position w:val="0"/>
          <w:sz w:val="24"/>
          <w:szCs w:val="24"/>
        </w:rPr>
        <w:t>化合物增加，而</w:t>
      </w:r>
      <w:r>
        <w:rPr>
          <w:color w:val="000000"/>
          <w:spacing w:val="0"/>
          <w:w w:val="100"/>
          <w:position w:val="0"/>
          <w:sz w:val="24"/>
          <w:szCs w:val="24"/>
          <w:lang w:val="en-US" w:eastAsia="en-US" w:bidi="en-US"/>
        </w:rPr>
        <w:t>fl?</w:t>
      </w:r>
      <w:r>
        <w:rPr>
          <w:color w:val="000000"/>
          <w:spacing w:val="0"/>
          <w:w w:val="100"/>
          <w:position w:val="0"/>
          <w:sz w:val="24"/>
          <w:szCs w:val="24"/>
        </w:rPr>
        <w:t>化超过一定时间后,</w:t>
      </w:r>
      <w:r>
        <w:rPr>
          <w:color w:val="000000"/>
          <w:spacing w:val="0"/>
          <w:w w:val="100"/>
          <w:position w:val="0"/>
          <w:sz w:val="26"/>
          <w:szCs w:val="26"/>
          <w:lang w:val="en-US" w:eastAsia="en-US" w:bidi="en-US"/>
        </w:rPr>
        <w:t>Amadori</w:t>
      </w:r>
      <w:r>
        <w:rPr>
          <w:color w:val="000000"/>
          <w:spacing w:val="0"/>
          <w:w w:val="100"/>
          <w:position w:val="0"/>
          <w:sz w:val="24"/>
          <w:szCs w:val="24"/>
        </w:rPr>
        <w:t>化合物又丿</w:t>
      </w:r>
      <w:r>
        <w:rPr>
          <w:color w:val="000000"/>
          <w:spacing w:val="0"/>
          <w:w w:val="100"/>
          <w:position w:val="0"/>
          <w:sz w:val="26"/>
          <w:szCs w:val="26"/>
        </w:rPr>
        <w:t>I</w:t>
      </w:r>
      <w:r>
        <w:rPr>
          <w:color w:val="000000"/>
          <w:spacing w:val="0"/>
          <w:w w:val="100"/>
          <w:position w:val="0"/>
          <w:sz w:val="24"/>
          <w:szCs w:val="24"/>
        </w:rPr>
        <w:t>••始缓慢减少。梅拉徳反应形成的挥发性成分在调制和醇化期间会发生明显的变化，糠醛、糠醇在醇化</w:t>
      </w:r>
      <w:r>
        <w:rPr>
          <w:color w:val="000000"/>
          <w:spacing w:val="0"/>
          <w:w w:val="100"/>
          <w:position w:val="0"/>
          <w:sz w:val="26"/>
          <w:szCs w:val="26"/>
        </w:rPr>
        <w:t>6</w:t>
      </w:r>
      <w:r>
        <w:rPr>
          <w:color w:val="000000"/>
          <w:spacing w:val="0"/>
          <w:w w:val="100"/>
          <w:position w:val="0"/>
          <w:sz w:val="24"/>
          <w:szCs w:val="24"/>
        </w:rPr>
        <w:t>个月时含量最高，经进一步醇化，这些物质会发生转化。</w:t>
      </w:r>
    </w:p>
    <w:p>
      <w:pPr>
        <w:pStyle w:val="5"/>
        <w:keepNext w:val="0"/>
        <w:keepLines w:val="0"/>
        <w:widowControl w:val="0"/>
        <w:shd w:val="clear" w:color="auto" w:fill="auto"/>
        <w:bidi w:val="0"/>
        <w:spacing w:before="0" w:after="0" w:line="536" w:lineRule="exact"/>
        <w:ind w:left="0" w:right="0" w:firstLine="540"/>
        <w:jc w:val="left"/>
        <w:sectPr>
          <w:footnotePr>
            <w:numFmt w:val="decimal"/>
          </w:footnotePr>
          <w:pgSz w:w="11900" w:h="16840"/>
          <w:pgMar w:top="4064" w:right="1119" w:bottom="4064" w:left="1248" w:header="3636" w:footer="3636" w:gutter="0"/>
          <w:cols w:space="720" w:num="1"/>
          <w:rtlGutter w:val="0"/>
          <w:docGrid w:linePitch="360" w:charSpace="0"/>
        </w:sectPr>
      </w:pPr>
      <w:r>
        <w:rPr>
          <w:color w:val="000000"/>
          <w:spacing w:val="0"/>
          <w:w w:val="100"/>
          <w:position w:val="0"/>
          <w:sz w:val="24"/>
          <w:szCs w:val="24"/>
        </w:rPr>
        <w:t>综合国内外对烟叶醇化机理的研究，烟叶醇化的机理尚在研究中，并没有一个清晰的研究结论，但无论哪个方面都作了一些有益的尝试。山于微生物和酶的作用机理复杂，并且无论它们的机理如何，最终反应出来的变化是化学成分的变化，故现在烟叶炉化机理的研究方向逐渐聚焦在化学成分的变化屮来。同时化学成分有很多种,并且随着科学技术的不断进步，对烟叶的认识越来越深，化学成</w:t>
      </w:r>
    </w:p>
    <w:p>
      <w:pPr>
        <w:pStyle w:val="5"/>
        <w:keepNext w:val="0"/>
        <w:keepLines w:val="0"/>
        <w:widowControl w:val="0"/>
        <w:shd w:val="clear" w:color="auto" w:fill="auto"/>
        <w:bidi w:val="0"/>
        <w:spacing w:before="0" w:after="0" w:line="547" w:lineRule="exact"/>
        <w:ind w:left="0" w:right="0" w:firstLine="0"/>
        <w:jc w:val="both"/>
      </w:pPr>
      <w:r>
        <w:rPr>
          <w:color w:val="000000"/>
          <w:spacing w:val="0"/>
          <w:w w:val="100"/>
          <w:position w:val="0"/>
          <w:sz w:val="24"/>
          <w:szCs w:val="24"/>
        </w:rPr>
        <w:t>分特别是否味成分种类将会越来越多，可参考化学指标很多，检测、分析复杂，数据繁琐；旦何种指标在醇化过程中都有各自规律，不易体现烟草整体醇化状况,总规律性不强，不能有效给出烟叶品质随醇化过程的信息和对品质的评价，应用受到限制。因此，一十世纪八十年代以来，研究人员对畑叶醇化机理的硏究纯化</w:t>
      </w:r>
      <w:r>
        <w:rPr>
          <w:color w:val="000000"/>
          <w:spacing w:val="0"/>
          <w:w w:val="100"/>
          <w:position w:val="0"/>
          <w:sz w:val="24"/>
          <w:szCs w:val="24"/>
          <w:lang w:val="en-US" w:eastAsia="en-US" w:bidi="en-US"/>
        </w:rPr>
        <w:t>W</w:t>
      </w:r>
      <w:r>
        <w:rPr>
          <w:color w:val="000000"/>
          <w:spacing w:val="0"/>
          <w:w w:val="100"/>
          <w:position w:val="0"/>
          <w:sz w:val="24"/>
          <w:szCs w:val="24"/>
        </w:rPr>
        <w:t>变化的研究，从</w:t>
      </w:r>
      <w:r>
        <w:rPr>
          <w:color w:val="000000"/>
          <w:spacing w:val="0"/>
          <w:w w:val="100"/>
          <w:position w:val="0"/>
          <w:sz w:val="24"/>
          <w:szCs w:val="24"/>
          <w:lang w:val="zh-CN" w:eastAsia="zh-CN" w:bidi="zh-CN"/>
        </w:rPr>
        <w:t>一些明</w:t>
      </w:r>
      <w:r>
        <w:rPr>
          <w:color w:val="000000"/>
          <w:spacing w:val="0"/>
          <w:w w:val="100"/>
          <w:position w:val="0"/>
          <w:sz w:val="24"/>
          <w:szCs w:val="24"/>
        </w:rPr>
        <w:t>伽的种类变化规律研究转化为利用色谱分析来相对模糊的处理•些数据，从而来揭小烟叶醇化的机理。具体方法为通过色谱分析获得醇化烟叶的化学成分变化的海皐数据，应用指纹图潜分析方法、</w:t>
      </w:r>
      <w:r>
        <w:rPr>
          <w:color w:val="000000"/>
          <w:spacing w:val="0"/>
          <w:w w:val="100"/>
          <w:position w:val="0"/>
          <w:sz w:val="26"/>
          <w:szCs w:val="26"/>
          <w:lang w:val="en-US" w:eastAsia="en-US" w:bidi="en-US"/>
        </w:rPr>
        <w:t>PCA</w:t>
      </w:r>
      <w:r>
        <w:rPr>
          <w:color w:val="000000"/>
          <w:spacing w:val="0"/>
          <w:w w:val="100"/>
          <w:position w:val="0"/>
          <w:sz w:val="24"/>
          <w:szCs w:val="24"/>
        </w:rPr>
        <w:t>法（主成分分析法）和</w:t>
      </w:r>
      <w:r>
        <w:rPr>
          <w:color w:val="000000"/>
          <w:spacing w:val="0"/>
          <w:w w:val="100"/>
          <w:position w:val="0"/>
          <w:sz w:val="26"/>
          <w:szCs w:val="26"/>
          <w:lang w:val="en-US" w:eastAsia="en-US" w:bidi="en-US"/>
        </w:rPr>
        <w:t>SDA</w:t>
      </w:r>
      <w:r>
        <w:rPr>
          <w:color w:val="000000"/>
          <w:spacing w:val="0"/>
          <w:w w:val="100"/>
          <w:position w:val="0"/>
          <w:sz w:val="24"/>
          <w:szCs w:val="24"/>
        </w:rPr>
        <w:t>法</w:t>
      </w:r>
      <w:r>
        <w:rPr>
          <w:color w:val="000000"/>
          <w:spacing w:val="0"/>
          <w:w w:val="100"/>
          <w:position w:val="0"/>
          <w:sz w:val="24"/>
          <w:szCs w:val="24"/>
          <w:lang w:val="zh-CN" w:eastAsia="zh-CN" w:bidi="zh-CN"/>
        </w:rPr>
        <w:t>（逐步</w:t>
      </w:r>
      <w:r>
        <w:rPr>
          <w:color w:val="000000"/>
          <w:spacing w:val="0"/>
          <w:w w:val="100"/>
          <w:position w:val="0"/>
          <w:sz w:val="24"/>
          <w:szCs w:val="24"/>
        </w:rPr>
        <w:t>识别分析法）等方法处理数据，不是具体测定、研究某类或某几类物质的变化规律；而是整体综合分析醇化过程屮哪些物质随醇化冇比较明显的变化，再找出这些变化明显的色谱峰对应代表什么物质。这种方法能更全而、客观的表征烟草醇化的规律。</w:t>
      </w:r>
    </w:p>
    <w:p>
      <w:pPr>
        <w:pStyle w:val="5"/>
        <w:keepNext w:val="0"/>
        <w:keepLines w:val="0"/>
        <w:widowControl w:val="0"/>
        <w:shd w:val="clear" w:color="auto" w:fill="auto"/>
        <w:bidi w:val="0"/>
        <w:spacing w:before="0" w:after="0" w:line="547" w:lineRule="exact"/>
        <w:ind w:left="0" w:right="0" w:firstLine="540"/>
        <w:jc w:val="both"/>
      </w:pPr>
      <w:r>
        <w:rPr>
          <w:color w:val="000000"/>
          <w:spacing w:val="0"/>
          <w:w w:val="100"/>
          <w:position w:val="0"/>
          <w:sz w:val="26"/>
          <w:szCs w:val="26"/>
        </w:rPr>
        <w:t>2</w:t>
      </w:r>
      <w:r>
        <w:rPr>
          <w:color w:val="000000"/>
          <w:spacing w:val="0"/>
          <w:w w:val="100"/>
          <w:position w:val="0"/>
          <w:sz w:val="24"/>
          <w:szCs w:val="24"/>
        </w:rPr>
        <w:t>.烟叶醇化时间的研究</w:t>
      </w:r>
    </w:p>
    <w:p>
      <w:pPr>
        <w:pStyle w:val="5"/>
        <w:keepNext w:val="0"/>
        <w:keepLines w:val="0"/>
        <w:widowControl w:val="0"/>
        <w:shd w:val="clear" w:color="auto" w:fill="auto"/>
        <w:bidi w:val="0"/>
        <w:spacing w:before="0" w:after="0" w:line="549" w:lineRule="exact"/>
        <w:ind w:left="0" w:right="0" w:firstLine="540"/>
        <w:jc w:val="both"/>
        <w:sectPr>
          <w:footnotePr>
            <w:numFmt w:val="decimal"/>
          </w:footnotePr>
          <w:pgSz w:w="11900" w:h="16840"/>
          <w:pgMar w:top="3880" w:right="925" w:bottom="3880" w:left="1233" w:header="3452" w:footer="3452" w:gutter="0"/>
          <w:cols w:space="720" w:num="1"/>
          <w:rtlGutter w:val="0"/>
          <w:docGrid w:linePitch="360" w:charSpace="0"/>
        </w:sectPr>
      </w:pPr>
      <w:r>
        <w:rPr>
          <w:color w:val="000000"/>
          <w:spacing w:val="0"/>
          <w:w w:val="100"/>
          <w:position w:val="0"/>
          <w:sz w:val="24"/>
          <w:szCs w:val="24"/>
        </w:rPr>
        <w:t>烟叶究竟醇化多长时冋范围为合理，口前有很多的说法，研究的思路都是通过某一个或一类的化学成分或微生物作用等得出结论，并旦</w:t>
      </w:r>
      <w:r>
        <w:rPr>
          <w:color w:val="000000"/>
          <w:spacing w:val="0"/>
          <w:w w:val="100"/>
          <w:position w:val="0"/>
          <w:sz w:val="24"/>
          <w:szCs w:val="24"/>
          <w:lang w:val="zh-CN" w:eastAsia="zh-CN" w:bidi="zh-CN"/>
        </w:rPr>
        <w:t>很多结</w:t>
      </w:r>
      <w:r>
        <w:rPr>
          <w:color w:val="000000"/>
          <w:spacing w:val="0"/>
          <w:w w:val="100"/>
          <w:position w:val="0"/>
          <w:sz w:val="24"/>
          <w:szCs w:val="24"/>
        </w:rPr>
        <w:t>果都显示的是什么时候开始用，但</w:t>
      </w:r>
      <w:r>
        <w:rPr>
          <w:rFonts w:hint="eastAsia"/>
          <w:color w:val="000000"/>
          <w:spacing w:val="0"/>
          <w:w w:val="100"/>
          <w:position w:val="0"/>
          <w:sz w:val="24"/>
          <w:szCs w:val="24"/>
          <w:lang w:eastAsia="zh-CN"/>
        </w:rPr>
        <w:t>淳化</w:t>
      </w:r>
      <w:r>
        <w:rPr>
          <w:color w:val="000000"/>
          <w:spacing w:val="0"/>
          <w:w w:val="100"/>
          <w:position w:val="0"/>
          <w:sz w:val="24"/>
          <w:szCs w:val="24"/>
        </w:rPr>
        <w:t>到什么时候烟叶品质降低，不适合使用的时冋研究比较少，具体的研究成果为：</w:t>
      </w:r>
    </w:p>
    <w:p>
      <w:pPr>
        <w:pStyle w:val="5"/>
        <w:keepNext w:val="0"/>
        <w:keepLines w:val="0"/>
        <w:widowControl w:val="0"/>
        <w:shd w:val="clear" w:color="auto" w:fill="auto"/>
        <w:bidi w:val="0"/>
        <w:spacing w:before="0" w:after="0" w:line="537" w:lineRule="exact"/>
        <w:ind w:left="0" w:right="0" w:firstLine="540"/>
        <w:jc w:val="both"/>
      </w:pPr>
      <w:r>
        <w:rPr>
          <w:color w:val="000000"/>
          <w:spacing w:val="0"/>
          <w:w w:val="100"/>
          <w:position w:val="0"/>
          <w:sz w:val="24"/>
          <w:szCs w:val="24"/>
        </w:rPr>
        <w:t>云南红塔集团和瑞升公司通过对烤烟否味成分变化的研究，得出的研究结果为：从当年的</w:t>
      </w:r>
      <w:r>
        <w:rPr>
          <w:color w:val="000000"/>
          <w:spacing w:val="0"/>
          <w:w w:val="100"/>
          <w:position w:val="0"/>
          <w:sz w:val="26"/>
          <w:szCs w:val="26"/>
        </w:rPr>
        <w:t>12</w:t>
      </w:r>
      <w:r>
        <w:rPr>
          <w:color w:val="000000"/>
          <w:spacing w:val="0"/>
          <w:w w:val="100"/>
          <w:position w:val="0"/>
          <w:sz w:val="24"/>
          <w:szCs w:val="24"/>
        </w:rPr>
        <w:t>月份起始</w:t>
      </w:r>
      <w:r>
        <w:rPr>
          <w:rFonts w:hint="eastAsia"/>
          <w:color w:val="000000"/>
          <w:spacing w:val="0"/>
          <w:w w:val="100"/>
          <w:position w:val="0"/>
          <w:sz w:val="24"/>
          <w:szCs w:val="24"/>
          <w:lang w:eastAsia="zh-CN"/>
        </w:rPr>
        <w:t>淳化</w:t>
      </w:r>
      <w:r>
        <w:rPr>
          <w:color w:val="000000"/>
          <w:spacing w:val="0"/>
          <w:w w:val="100"/>
          <w:position w:val="0"/>
          <w:sz w:val="24"/>
          <w:szCs w:val="24"/>
        </w:rPr>
        <w:t>，上部烟叶</w:t>
      </w:r>
      <w:r>
        <w:rPr>
          <w:color w:val="000000"/>
          <w:spacing w:val="0"/>
          <w:w w:val="100"/>
          <w:position w:val="0"/>
          <w:sz w:val="26"/>
          <w:szCs w:val="26"/>
        </w:rPr>
        <w:t>2</w:t>
      </w:r>
      <w:r>
        <w:rPr>
          <w:color w:val="000000"/>
          <w:spacing w:val="0"/>
          <w:w w:val="100"/>
          <w:position w:val="0"/>
          <w:sz w:val="24"/>
          <w:szCs w:val="24"/>
        </w:rPr>
        <w:t>年以上，屮部烟叶</w:t>
      </w:r>
      <w:r>
        <w:rPr>
          <w:color w:val="000000"/>
          <w:spacing w:val="0"/>
          <w:w w:val="100"/>
          <w:position w:val="0"/>
          <w:sz w:val="26"/>
          <w:szCs w:val="26"/>
          <w:lang w:val="en-US" w:eastAsia="en-US" w:bidi="en-US"/>
        </w:rPr>
        <w:t>1.5</w:t>
      </w:r>
      <w:r>
        <w:rPr>
          <w:color w:val="000000"/>
          <w:spacing w:val="0"/>
          <w:w w:val="100"/>
          <w:position w:val="0"/>
          <w:sz w:val="24"/>
          <w:szCs w:val="24"/>
        </w:rPr>
        <w:t>年</w:t>
      </w:r>
      <w:r>
        <w:rPr>
          <w:color w:val="000000"/>
          <w:spacing w:val="0"/>
          <w:w w:val="100"/>
          <w:position w:val="0"/>
          <w:sz w:val="26"/>
          <w:szCs w:val="26"/>
          <w:lang w:val="en-US" w:eastAsia="en-US" w:bidi="en-US"/>
        </w:rPr>
        <w:t>-2</w:t>
      </w:r>
      <w:r>
        <w:rPr>
          <w:color w:val="000000"/>
          <w:spacing w:val="0"/>
          <w:w w:val="100"/>
          <w:position w:val="0"/>
          <w:sz w:val="24"/>
          <w:szCs w:val="24"/>
        </w:rPr>
        <w:t>年，下部烟叶</w:t>
      </w:r>
      <w:r>
        <w:rPr>
          <w:color w:val="000000"/>
          <w:spacing w:val="0"/>
          <w:w w:val="100"/>
          <w:position w:val="0"/>
          <w:sz w:val="26"/>
          <w:szCs w:val="26"/>
        </w:rPr>
        <w:t>1</w:t>
      </w:r>
      <w:r>
        <w:rPr>
          <w:color w:val="000000"/>
          <w:spacing w:val="0"/>
          <w:w w:val="100"/>
          <w:position w:val="0"/>
          <w:sz w:val="24"/>
          <w:szCs w:val="24"/>
        </w:rPr>
        <w:t>年左右；赵铭饮等也通过香气成分消</w:t>
      </w:r>
      <w:r>
        <w:rPr>
          <w:color w:val="000000"/>
          <w:spacing w:val="0"/>
          <w:w w:val="100"/>
          <w:position w:val="0"/>
          <w:sz w:val="26"/>
          <w:szCs w:val="26"/>
          <w:lang w:val="en-US" w:eastAsia="en-US" w:bidi="en-US"/>
        </w:rPr>
        <w:t>K</w:t>
      </w:r>
      <w:r>
        <w:rPr>
          <w:color w:val="000000"/>
          <w:spacing w:val="0"/>
          <w:w w:val="100"/>
          <w:position w:val="0"/>
          <w:sz w:val="24"/>
          <w:szCs w:val="24"/>
        </w:rPr>
        <w:t>规律的研究认为烟叶的醇化时冋应掌握在</w:t>
      </w:r>
      <w:r>
        <w:rPr>
          <w:color w:val="000000"/>
          <w:spacing w:val="0"/>
          <w:w w:val="100"/>
          <w:position w:val="0"/>
          <w:sz w:val="26"/>
          <w:szCs w:val="26"/>
        </w:rPr>
        <w:t>18-24</w:t>
      </w:r>
      <w:r>
        <w:rPr>
          <w:color w:val="000000"/>
          <w:spacing w:val="0"/>
          <w:w w:val="100"/>
          <w:position w:val="0"/>
          <w:sz w:val="24"/>
          <w:szCs w:val="24"/>
        </w:rPr>
        <w:t>个月为好；汤朝起等通过对烟叶</w:t>
      </w:r>
      <w:r>
        <w:rPr>
          <w:color w:val="000000"/>
          <w:spacing w:val="0"/>
          <w:w w:val="100"/>
          <w:position w:val="0"/>
          <w:sz w:val="26"/>
          <w:szCs w:val="26"/>
          <w:lang w:val="en-US" w:eastAsia="en-US" w:bidi="en-US"/>
        </w:rPr>
        <w:t>S</w:t>
      </w:r>
      <w:r>
        <w:rPr>
          <w:color w:val="000000"/>
          <w:spacing w:val="0"/>
          <w:w w:val="100"/>
          <w:position w:val="0"/>
          <w:sz w:val="24"/>
          <w:szCs w:val="24"/>
        </w:rPr>
        <w:t>值的研究，认为北方烟叶至少隔化两年（至少过两个夏季），厦至二年或二年以上，福建烟叶应在第一个夏季到来之前•就应用于烟叶。郸锦峰等根据儿种酶活性及其相关化学成分的分析得出结论，认为烤烟的醇化过程在贸-</w:t>
      </w:r>
      <w:r>
        <w:rPr>
          <w:color w:val="000000"/>
          <w:spacing w:val="0"/>
          <w:w w:val="100"/>
          <w:position w:val="0"/>
          <w:sz w:val="26"/>
          <w:szCs w:val="26"/>
        </w:rPr>
        <w:t>24</w:t>
      </w:r>
      <w:r>
        <w:rPr>
          <w:color w:val="000000"/>
          <w:spacing w:val="0"/>
          <w:w w:val="100"/>
          <w:position w:val="0"/>
          <w:sz w:val="24"/>
          <w:szCs w:val="24"/>
        </w:rPr>
        <w:t>个月内可以完成。另外将军烟草集团研究认为，不同的醇化地点和不同产区烟叶对烟叶醇化质量有较大的影响，他们在济南的研究认为：湖南和黑龙江烟叶自然醇化</w:t>
      </w:r>
      <w:r>
        <w:rPr>
          <w:color w:val="000000"/>
          <w:spacing w:val="0"/>
          <w:w w:val="100"/>
          <w:position w:val="0"/>
          <w:sz w:val="26"/>
          <w:szCs w:val="26"/>
        </w:rPr>
        <w:t>23</w:t>
      </w:r>
      <w:r>
        <w:rPr>
          <w:color w:val="000000"/>
          <w:spacing w:val="0"/>
          <w:w w:val="100"/>
          <w:position w:val="0"/>
          <w:sz w:val="24"/>
          <w:szCs w:val="24"/>
          <w:lang w:val="zh-CN" w:eastAsia="zh-CN" w:bidi="zh-CN"/>
        </w:rPr>
        <w:t>个月</w:t>
      </w:r>
      <w:r>
        <w:rPr>
          <w:color w:val="000000"/>
          <w:spacing w:val="0"/>
          <w:w w:val="100"/>
          <w:position w:val="0"/>
          <w:sz w:val="24"/>
          <w:szCs w:val="24"/>
        </w:rPr>
        <w:t>质量达到高峰（从前•年</w:t>
      </w:r>
      <w:r>
        <w:rPr>
          <w:color w:val="000000"/>
          <w:spacing w:val="0"/>
          <w:w w:val="100"/>
          <w:position w:val="0"/>
          <w:sz w:val="26"/>
          <w:szCs w:val="26"/>
        </w:rPr>
        <w:t>10</w:t>
      </w:r>
      <w:r>
        <w:rPr>
          <w:color w:val="000000"/>
          <w:spacing w:val="0"/>
          <w:w w:val="100"/>
          <w:position w:val="0"/>
          <w:sz w:val="24"/>
          <w:szCs w:val="24"/>
        </w:rPr>
        <w:t>月份开始计算）,贵州、</w:t>
      </w:r>
      <w:r>
        <w:rPr>
          <w:color w:val="000000"/>
          <w:spacing w:val="0"/>
          <w:w w:val="100"/>
          <w:position w:val="0"/>
          <w:sz w:val="26"/>
          <w:szCs w:val="26"/>
          <w:lang w:val="en-US" w:eastAsia="en-US" w:bidi="en-US"/>
        </w:rPr>
        <w:t>III</w:t>
      </w:r>
      <w:r>
        <w:rPr>
          <w:color w:val="000000"/>
          <w:spacing w:val="0"/>
          <w:w w:val="100"/>
          <w:position w:val="0"/>
          <w:sz w:val="24"/>
          <w:szCs w:val="24"/>
        </w:rPr>
        <w:t>东、云南、河南、巴西中部叶最佳醇化时间基本为</w:t>
      </w:r>
      <w:r>
        <w:rPr>
          <w:color w:val="000000"/>
          <w:spacing w:val="0"/>
          <w:w w:val="100"/>
          <w:position w:val="0"/>
          <w:sz w:val="26"/>
          <w:szCs w:val="26"/>
        </w:rPr>
        <w:t>34</w:t>
      </w:r>
      <w:r>
        <w:rPr>
          <w:color w:val="000000"/>
          <w:spacing w:val="0"/>
          <w:w w:val="100"/>
          <w:position w:val="0"/>
          <w:sz w:val="24"/>
          <w:szCs w:val="24"/>
        </w:rPr>
        <w:t>个月,贵州、山东、厶•南、河南和津巴布韦</w:t>
      </w:r>
      <w:r>
        <w:rPr>
          <w:color w:val="000000"/>
          <w:spacing w:val="0"/>
          <w:w w:val="100"/>
          <w:position w:val="0"/>
          <w:sz w:val="24"/>
          <w:szCs w:val="24"/>
          <w:lang w:val="zh-CN" w:eastAsia="zh-CN" w:bidi="zh-CN"/>
        </w:rPr>
        <w:t>上部烟</w:t>
      </w:r>
      <w:r>
        <w:rPr>
          <w:color w:val="000000"/>
          <w:spacing w:val="0"/>
          <w:w w:val="100"/>
          <w:position w:val="0"/>
          <w:sz w:val="24"/>
          <w:szCs w:val="24"/>
        </w:rPr>
        <w:t>叶最佳醇化时间为</w:t>
      </w:r>
      <w:r>
        <w:rPr>
          <w:color w:val="000000"/>
          <w:spacing w:val="0"/>
          <w:w w:val="100"/>
          <w:position w:val="0"/>
          <w:sz w:val="26"/>
          <w:szCs w:val="26"/>
        </w:rPr>
        <w:t>34-39</w:t>
      </w:r>
      <w:r>
        <w:rPr>
          <w:color w:val="000000"/>
          <w:spacing w:val="0"/>
          <w:w w:val="100"/>
          <w:position w:val="0"/>
          <w:sz w:val="24"/>
          <w:szCs w:val="24"/>
        </w:rPr>
        <w:t>个月。</w:t>
      </w:r>
    </w:p>
    <w:p>
      <w:pPr>
        <w:pStyle w:val="5"/>
        <w:keepNext w:val="0"/>
        <w:keepLines w:val="0"/>
        <w:widowControl w:val="0"/>
        <w:shd w:val="clear" w:color="auto" w:fill="auto"/>
        <w:bidi w:val="0"/>
        <w:spacing w:before="0" w:after="0" w:line="537" w:lineRule="exact"/>
        <w:ind w:left="0" w:right="0" w:firstLine="540"/>
        <w:jc w:val="both"/>
      </w:pPr>
      <w:r>
        <w:rPr>
          <w:color w:val="000000"/>
          <w:spacing w:val="0"/>
          <w:w w:val="100"/>
          <w:position w:val="0"/>
          <w:sz w:val="26"/>
          <w:szCs w:val="26"/>
          <w:lang w:val="en-US" w:eastAsia="en-US" w:bidi="en-US"/>
        </w:rPr>
        <w:t>3.</w:t>
      </w:r>
      <w:r>
        <w:rPr>
          <w:color w:val="000000"/>
          <w:spacing w:val="0"/>
          <w:w w:val="100"/>
          <w:position w:val="0"/>
          <w:sz w:val="24"/>
          <w:szCs w:val="24"/>
        </w:rPr>
        <w:t>烤烟醇化程度的特征指标研究</w:t>
      </w:r>
    </w:p>
    <w:p>
      <w:pPr>
        <w:pStyle w:val="5"/>
        <w:keepNext w:val="0"/>
        <w:keepLines w:val="0"/>
        <w:widowControl w:val="0"/>
        <w:shd w:val="clear" w:color="auto" w:fill="auto"/>
        <w:bidi w:val="0"/>
        <w:spacing w:before="0" w:after="0" w:line="537" w:lineRule="exact"/>
        <w:ind w:left="0" w:right="0" w:firstLine="540"/>
        <w:jc w:val="both"/>
        <w:sectPr>
          <w:footnotePr>
            <w:numFmt w:val="decimal"/>
          </w:footnotePr>
          <w:pgSz w:w="11900" w:h="16840"/>
          <w:pgMar w:top="4624" w:right="1215" w:bottom="4624" w:left="1114" w:header="4196" w:footer="4196" w:gutter="0"/>
          <w:cols w:space="720" w:num="1"/>
          <w:rtlGutter w:val="0"/>
          <w:docGrid w:linePitch="360" w:charSpace="0"/>
        </w:sectPr>
      </w:pPr>
      <w:bookmarkStart w:id="25" w:name="_GoBack"/>
      <w:r>
        <w:rPr>
          <w:color w:val="000000"/>
          <w:spacing w:val="0"/>
          <w:w w:val="100"/>
          <w:position w:val="0"/>
          <w:sz w:val="24"/>
          <w:szCs w:val="24"/>
        </w:rPr>
        <w:t>对于烤烟醇化程度的指标研究，冃前尚处在研究阶段，科技资料显示得比较</w:t>
      </w:r>
    </w:p>
    <w:p>
      <w:pPr>
        <w:pStyle w:val="5"/>
        <w:keepNext w:val="0"/>
        <w:keepLines w:val="0"/>
        <w:widowControl w:val="0"/>
        <w:shd w:val="clear" w:color="auto" w:fill="auto"/>
        <w:bidi w:val="0"/>
        <w:spacing w:before="0" w:after="0" w:line="527" w:lineRule="exact"/>
        <w:ind w:left="0" w:right="0" w:firstLine="0"/>
        <w:jc w:val="both"/>
      </w:pPr>
      <w:r>
        <w:rPr>
          <w:color w:val="000000"/>
          <w:spacing w:val="0"/>
          <w:w w:val="100"/>
          <w:position w:val="0"/>
          <w:sz w:val="24"/>
          <w:szCs w:val="24"/>
        </w:rPr>
        <w:t>少，现对研究结果综述如下：</w:t>
      </w:r>
    </w:p>
    <w:p>
      <w:pPr>
        <w:pStyle w:val="5"/>
        <w:keepNext w:val="0"/>
        <w:keepLines w:val="0"/>
        <w:widowControl w:val="0"/>
        <w:shd w:val="clear" w:color="auto" w:fill="auto"/>
        <w:bidi w:val="0"/>
        <w:spacing w:before="0" w:after="0" w:line="527" w:lineRule="exact"/>
        <w:ind w:left="0" w:right="0" w:firstLine="540"/>
        <w:jc w:val="both"/>
      </w:pPr>
      <w:r>
        <w:rPr>
          <w:color w:val="000000"/>
          <w:spacing w:val="0"/>
          <w:w w:val="100"/>
          <w:position w:val="0"/>
          <w:sz w:val="24"/>
          <w:szCs w:val="24"/>
        </w:rPr>
        <w:t>汤朝起等认为在研究过程中</w:t>
      </w:r>
      <w:r>
        <w:rPr>
          <w:color w:val="000000"/>
          <w:spacing w:val="0"/>
          <w:w w:val="100"/>
          <w:position w:val="0"/>
          <w:sz w:val="26"/>
          <w:szCs w:val="26"/>
          <w:lang w:val="en-US" w:eastAsia="en-US" w:bidi="en-US"/>
        </w:rPr>
        <w:t>S</w:t>
      </w:r>
      <w:r>
        <w:rPr>
          <w:color w:val="000000"/>
          <w:spacing w:val="0"/>
          <w:w w:val="100"/>
          <w:position w:val="0"/>
          <w:sz w:val="24"/>
          <w:szCs w:val="24"/>
        </w:rPr>
        <w:t>值的变化规律与烟叶的醇化质量密切相关，经过评吸，当</w:t>
      </w:r>
      <w:r>
        <w:rPr>
          <w:color w:val="000000"/>
          <w:spacing w:val="0"/>
          <w:w w:val="100"/>
          <w:position w:val="0"/>
          <w:sz w:val="26"/>
          <w:szCs w:val="26"/>
          <w:lang w:val="en-US" w:eastAsia="en-US" w:bidi="en-US"/>
        </w:rPr>
        <w:t>S</w:t>
      </w:r>
      <w:r>
        <w:rPr>
          <w:color w:val="000000"/>
          <w:spacing w:val="0"/>
          <w:w w:val="100"/>
          <w:position w:val="0"/>
          <w:sz w:val="24"/>
          <w:szCs w:val="24"/>
        </w:rPr>
        <w:t>值达到</w:t>
      </w:r>
      <w:r>
        <w:rPr>
          <w:color w:val="000000"/>
          <w:spacing w:val="0"/>
          <w:w w:val="100"/>
          <w:position w:val="0"/>
          <w:sz w:val="26"/>
          <w:szCs w:val="26"/>
          <w:lang w:val="en-US" w:eastAsia="en-US" w:bidi="en-US"/>
        </w:rPr>
        <w:t>5.</w:t>
      </w:r>
      <w:r>
        <w:rPr>
          <w:color w:val="000000"/>
          <w:spacing w:val="0"/>
          <w:w w:val="100"/>
          <w:position w:val="0"/>
          <w:sz w:val="26"/>
          <w:szCs w:val="26"/>
        </w:rPr>
        <w:t>1</w:t>
      </w:r>
      <w:r>
        <w:rPr>
          <w:color w:val="000000"/>
          <w:spacing w:val="0"/>
          <w:w w:val="100"/>
          <w:position w:val="0"/>
          <w:sz w:val="24"/>
          <w:szCs w:val="24"/>
        </w:rPr>
        <w:t>左右时，烟叶质量最好，</w:t>
      </w:r>
      <w:r>
        <w:rPr>
          <w:color w:val="000000"/>
          <w:spacing w:val="0"/>
          <w:w w:val="100"/>
          <w:position w:val="0"/>
          <w:sz w:val="26"/>
          <w:szCs w:val="26"/>
          <w:lang w:val="en-US" w:eastAsia="en-US" w:bidi="en-US"/>
        </w:rPr>
        <w:t>S</w:t>
      </w:r>
      <w:r>
        <w:rPr>
          <w:color w:val="000000"/>
          <w:spacing w:val="0"/>
          <w:w w:val="100"/>
          <w:position w:val="0"/>
          <w:sz w:val="24"/>
          <w:szCs w:val="24"/>
        </w:rPr>
        <w:t>值可以作为•个特征指标。</w:t>
      </w:r>
    </w:p>
    <w:p>
      <w:pPr>
        <w:pStyle w:val="5"/>
        <w:keepNext w:val="0"/>
        <w:keepLines w:val="0"/>
        <w:widowControl w:val="0"/>
        <w:shd w:val="clear" w:color="auto" w:fill="auto"/>
        <w:bidi w:val="0"/>
        <w:spacing w:before="0" w:after="0" w:line="527" w:lineRule="exact"/>
        <w:ind w:left="0" w:right="0" w:firstLine="540"/>
        <w:jc w:val="both"/>
      </w:pPr>
      <w:r>
        <w:rPr>
          <w:color w:val="000000"/>
          <w:spacing w:val="0"/>
          <w:w w:val="100"/>
          <w:position w:val="0"/>
          <w:sz w:val="24"/>
          <w:szCs w:val="24"/>
        </w:rPr>
        <w:t>郁建平等（黄果树集团）研究认为烟叶的品质与烟叶的颜色呈密切相关，可以作为烟叶醇化质量的评价指标，颜色用吸光度表示，</w:t>
      </w:r>
      <w:r>
        <w:rPr>
          <w:color w:val="000000"/>
          <w:spacing w:val="0"/>
          <w:w w:val="100"/>
          <w:position w:val="0"/>
          <w:sz w:val="26"/>
          <w:szCs w:val="26"/>
          <w:lang w:val="en-US" w:eastAsia="en-US" w:bidi="en-US"/>
        </w:rPr>
        <w:t>A</w:t>
      </w:r>
      <w:r>
        <w:rPr>
          <w:color w:val="000000"/>
          <w:spacing w:val="0"/>
          <w:w w:val="100"/>
          <w:position w:val="0"/>
          <w:sz w:val="24"/>
          <w:szCs w:val="24"/>
        </w:rPr>
        <w:t>在</w:t>
      </w:r>
      <w:r>
        <w:rPr>
          <w:color w:val="000000"/>
          <w:spacing w:val="0"/>
          <w:w w:val="100"/>
          <w:position w:val="0"/>
          <w:sz w:val="26"/>
          <w:szCs w:val="26"/>
          <w:lang w:val="en-US" w:eastAsia="en-US" w:bidi="en-US"/>
        </w:rPr>
        <w:t>0.4</w:t>
      </w:r>
      <w:r>
        <w:rPr>
          <w:color w:val="000000"/>
          <w:spacing w:val="0"/>
          <w:w w:val="100"/>
          <w:position w:val="0"/>
          <w:sz w:val="26"/>
          <w:szCs w:val="26"/>
        </w:rPr>
        <w:t>-</w:t>
      </w:r>
      <w:r>
        <w:rPr>
          <w:color w:val="000000"/>
          <w:spacing w:val="0"/>
          <w:w w:val="100"/>
          <w:position w:val="0"/>
          <w:sz w:val="26"/>
          <w:szCs w:val="26"/>
          <w:lang w:val="en-US" w:eastAsia="en-US" w:bidi="en-US"/>
        </w:rPr>
        <w:t>0.55</w:t>
      </w:r>
      <w:r>
        <w:rPr>
          <w:color w:val="000000"/>
          <w:spacing w:val="0"/>
          <w:w w:val="100"/>
          <w:position w:val="0"/>
          <w:sz w:val="24"/>
          <w:szCs w:val="24"/>
        </w:rPr>
        <w:t>时，烟叶质量最好,</w:t>
      </w:r>
      <w:r>
        <w:rPr>
          <w:color w:val="000000"/>
          <w:spacing w:val="0"/>
          <w:w w:val="100"/>
          <w:position w:val="0"/>
          <w:sz w:val="26"/>
          <w:szCs w:val="26"/>
          <w:lang w:val="en-US" w:eastAsia="en-US" w:bidi="en-US"/>
        </w:rPr>
        <w:t>A</w:t>
      </w:r>
      <w:r>
        <w:rPr>
          <w:color w:val="000000"/>
          <w:spacing w:val="0"/>
          <w:w w:val="100"/>
          <w:position w:val="0"/>
          <w:sz w:val="24"/>
          <w:szCs w:val="24"/>
        </w:rPr>
        <w:t>大于</w:t>
      </w:r>
      <w:r>
        <w:rPr>
          <w:color w:val="000000"/>
          <w:spacing w:val="0"/>
          <w:w w:val="100"/>
          <w:position w:val="0"/>
          <w:sz w:val="26"/>
          <w:szCs w:val="26"/>
          <w:lang w:val="en-US" w:eastAsia="en-US" w:bidi="en-US"/>
        </w:rPr>
        <w:t>0.55</w:t>
      </w:r>
      <w:r>
        <w:rPr>
          <w:color w:val="000000"/>
          <w:spacing w:val="0"/>
          <w:w w:val="100"/>
          <w:position w:val="0"/>
          <w:sz w:val="24"/>
          <w:szCs w:val="24"/>
        </w:rPr>
        <w:t>或</w:t>
      </w:r>
      <w:r>
        <w:rPr>
          <w:color w:val="000000"/>
          <w:spacing w:val="0"/>
          <w:w w:val="100"/>
          <w:position w:val="0"/>
          <w:sz w:val="26"/>
          <w:szCs w:val="26"/>
          <w:lang w:val="en-US" w:eastAsia="en-US" w:bidi="en-US"/>
        </w:rPr>
        <w:t>A</w:t>
      </w:r>
      <w:r>
        <w:rPr>
          <w:color w:val="000000"/>
          <w:spacing w:val="0"/>
          <w:w w:val="100"/>
          <w:position w:val="0"/>
          <w:sz w:val="24"/>
          <w:szCs w:val="24"/>
        </w:rPr>
        <w:t>小于</w:t>
      </w:r>
      <w:r>
        <w:rPr>
          <w:color w:val="000000"/>
          <w:spacing w:val="0"/>
          <w:w w:val="100"/>
          <w:position w:val="0"/>
          <w:sz w:val="26"/>
          <w:szCs w:val="26"/>
          <w:lang w:val="en-US" w:eastAsia="en-US" w:bidi="en-US"/>
        </w:rPr>
        <w:t>0.4</w:t>
      </w:r>
      <w:r>
        <w:rPr>
          <w:color w:val="000000"/>
          <w:spacing w:val="0"/>
          <w:w w:val="100"/>
          <w:position w:val="0"/>
          <w:sz w:val="24"/>
          <w:szCs w:val="24"/>
        </w:rPr>
        <w:t>时，烟叶质量较差。</w:t>
      </w:r>
    </w:p>
    <w:p>
      <w:pPr>
        <w:pStyle w:val="5"/>
        <w:keepNext w:val="0"/>
        <w:keepLines w:val="0"/>
        <w:widowControl w:val="0"/>
        <w:shd w:val="clear" w:color="auto" w:fill="auto"/>
        <w:bidi w:val="0"/>
        <w:spacing w:before="0" w:after="0" w:line="527" w:lineRule="exact"/>
        <w:ind w:left="0" w:right="0" w:firstLine="540"/>
        <w:jc w:val="both"/>
      </w:pPr>
      <w:r>
        <w:rPr>
          <w:color w:val="000000"/>
          <w:spacing w:val="0"/>
          <w:w w:val="100"/>
          <w:position w:val="0"/>
          <w:sz w:val="24"/>
          <w:szCs w:val="24"/>
        </w:rPr>
        <w:t>黄乐平等人（武烟集团）以云南烟叶为样品，进行碘值法判断烟叶醇化程度的研究，研究结果认为：当滴定值小丁时，表明烟叶样品为未开始醇化或正在醇化，当滴定值大于</w:t>
      </w:r>
      <w:r>
        <w:rPr>
          <w:color w:val="000000"/>
          <w:spacing w:val="0"/>
          <w:w w:val="100"/>
          <w:position w:val="0"/>
          <w:sz w:val="26"/>
          <w:szCs w:val="26"/>
        </w:rPr>
        <w:t>1</w:t>
      </w:r>
      <w:r>
        <w:rPr>
          <w:color w:val="000000"/>
          <w:spacing w:val="0"/>
          <w:w w:val="100"/>
          <w:position w:val="0"/>
          <w:sz w:val="24"/>
          <w:szCs w:val="24"/>
        </w:rPr>
        <w:t>小于</w:t>
      </w:r>
      <w:r>
        <w:rPr>
          <w:color w:val="000000"/>
          <w:spacing w:val="0"/>
          <w:w w:val="100"/>
          <w:position w:val="0"/>
          <w:sz w:val="26"/>
          <w:szCs w:val="26"/>
        </w:rPr>
        <w:t>5</w:t>
      </w:r>
      <w:r>
        <w:rPr>
          <w:color w:val="000000"/>
          <w:spacing w:val="0"/>
          <w:w w:val="100"/>
          <w:position w:val="0"/>
          <w:sz w:val="24"/>
          <w:szCs w:val="24"/>
        </w:rPr>
        <w:t>时，表明烟叶样品己经醇化完企，当滴定值大丁</w:t>
      </w:r>
      <w:r>
        <w:rPr>
          <w:color w:val="000000"/>
          <w:spacing w:val="0"/>
          <w:w w:val="100"/>
          <w:position w:val="0"/>
          <w:sz w:val="26"/>
          <w:szCs w:val="26"/>
        </w:rPr>
        <w:t>5</w:t>
      </w:r>
      <w:r>
        <w:rPr>
          <w:color w:val="000000"/>
          <w:spacing w:val="0"/>
          <w:w w:val="100"/>
          <w:position w:val="0"/>
          <w:sz w:val="24"/>
          <w:szCs w:val="24"/>
        </w:rPr>
        <w:t>时,表明烟叶醇化过度。</w:t>
      </w:r>
    </w:p>
    <w:p>
      <w:pPr>
        <w:pStyle w:val="5"/>
        <w:keepNext w:val="0"/>
        <w:keepLines w:val="0"/>
        <w:widowControl w:val="0"/>
        <w:shd w:val="clear" w:color="auto" w:fill="auto"/>
        <w:bidi w:val="0"/>
        <w:spacing w:before="0" w:after="0" w:line="542" w:lineRule="exact"/>
        <w:ind w:left="0" w:right="0" w:firstLine="540"/>
        <w:jc w:val="both"/>
      </w:pPr>
      <w:r>
        <w:rPr>
          <w:color w:val="000000"/>
          <w:spacing w:val="0"/>
          <w:w w:val="100"/>
          <w:position w:val="0"/>
          <w:sz w:val="26"/>
          <w:szCs w:val="26"/>
        </w:rPr>
        <w:t>1985</w:t>
      </w:r>
      <w:r>
        <w:rPr>
          <w:color w:val="000000"/>
          <w:spacing w:val="0"/>
          <w:w w:val="100"/>
          <w:position w:val="0"/>
          <w:sz w:val="24"/>
          <w:szCs w:val="24"/>
        </w:rPr>
        <w:t>年，</w:t>
      </w:r>
      <w:r>
        <w:rPr>
          <w:color w:val="000000"/>
          <w:spacing w:val="0"/>
          <w:w w:val="100"/>
          <w:position w:val="0"/>
          <w:sz w:val="26"/>
          <w:szCs w:val="26"/>
          <w:lang w:val="en-US" w:eastAsia="en-US" w:bidi="en-US"/>
        </w:rPr>
        <w:t>Sakaki</w:t>
      </w:r>
      <w:r>
        <w:rPr>
          <w:color w:val="000000"/>
          <w:spacing w:val="0"/>
          <w:w w:val="100"/>
          <w:position w:val="0"/>
          <w:sz w:val="24"/>
          <w:szCs w:val="24"/>
        </w:rPr>
        <w:t>等人（日本烟草公司）用顶空</w:t>
      </w:r>
      <w:r>
        <w:rPr>
          <w:color w:val="000000"/>
          <w:spacing w:val="0"/>
          <w:w w:val="100"/>
          <w:position w:val="0"/>
          <w:sz w:val="24"/>
          <w:szCs w:val="24"/>
          <w:lang w:val="zh-CN" w:eastAsia="zh-CN" w:bidi="zh-CN"/>
        </w:rPr>
        <w:t>.气</w:t>
      </w:r>
      <w:r>
        <w:rPr>
          <w:color w:val="000000"/>
          <w:spacing w:val="0"/>
          <w:w w:val="100"/>
          <w:position w:val="0"/>
          <w:sz w:val="24"/>
          <w:szCs w:val="24"/>
        </w:rPr>
        <w:t>相法色谱法测定了烤烟薛化过程中的挥发性致香物质的气相法色谱，对从图谱上获得</w:t>
      </w:r>
      <w:r>
        <w:rPr>
          <w:color w:val="000000"/>
          <w:spacing w:val="0"/>
          <w:w w:val="100"/>
          <w:position w:val="0"/>
          <w:sz w:val="24"/>
          <w:szCs w:val="24"/>
          <w:lang w:val="zh-CN" w:eastAsia="zh-CN" w:bidi="zh-CN"/>
        </w:rPr>
        <w:t>的海最</w:t>
      </w:r>
      <w:r>
        <w:rPr>
          <w:color w:val="000000"/>
          <w:spacing w:val="0"/>
          <w:w w:val="100"/>
          <w:position w:val="0"/>
          <w:sz w:val="24"/>
          <w:szCs w:val="24"/>
        </w:rPr>
        <w:t>数据用</w:t>
      </w:r>
      <w:r>
        <w:rPr>
          <w:color w:val="000000"/>
          <w:spacing w:val="0"/>
          <w:w w:val="100"/>
          <w:position w:val="0"/>
          <w:sz w:val="26"/>
          <w:szCs w:val="26"/>
          <w:lang w:val="en-US" w:eastAsia="en-US" w:bidi="en-US"/>
        </w:rPr>
        <w:t>PCA</w:t>
      </w:r>
      <w:r>
        <w:rPr>
          <w:color w:val="000000"/>
          <w:spacing w:val="0"/>
          <w:w w:val="100"/>
          <w:position w:val="0"/>
          <w:sz w:val="24"/>
          <w:szCs w:val="24"/>
        </w:rPr>
        <w:t>法</w:t>
      </w:r>
    </w:p>
    <w:p>
      <w:pPr>
        <w:pStyle w:val="5"/>
        <w:keepNext w:val="0"/>
        <w:keepLines w:val="0"/>
        <w:widowControl w:val="0"/>
        <w:shd w:val="clear" w:color="auto" w:fill="auto"/>
        <w:bidi w:val="0"/>
        <w:spacing w:before="0" w:after="0" w:line="570" w:lineRule="exact"/>
        <w:ind w:left="0" w:right="0" w:firstLine="0"/>
        <w:jc w:val="both"/>
      </w:pPr>
      <w:r>
        <w:rPr>
          <w:color w:val="000000"/>
          <w:spacing w:val="0"/>
          <w:w w:val="100"/>
          <w:position w:val="0"/>
          <w:sz w:val="24"/>
          <w:szCs w:val="24"/>
        </w:rPr>
        <w:t>（主成分分析法）和</w:t>
      </w:r>
      <w:r>
        <w:rPr>
          <w:color w:val="000000"/>
          <w:spacing w:val="0"/>
          <w:w w:val="100"/>
          <w:position w:val="0"/>
          <w:sz w:val="26"/>
          <w:szCs w:val="26"/>
          <w:lang w:val="en-US" w:eastAsia="en-US" w:bidi="en-US"/>
        </w:rPr>
        <w:t>SDA</w:t>
      </w:r>
      <w:r>
        <w:rPr>
          <w:color w:val="000000"/>
          <w:spacing w:val="0"/>
          <w:w w:val="100"/>
          <w:position w:val="0"/>
          <w:sz w:val="24"/>
          <w:szCs w:val="24"/>
        </w:rPr>
        <w:t>法（逐步识别分析法）筛选出苯甲醇、糠會、以及茄酮=种物质作为衝易烟叶醇化程度的重要指标。但具体的指标值比较模糊。</w:t>
      </w:r>
    </w:p>
    <w:p>
      <w:pPr>
        <w:pStyle w:val="5"/>
        <w:keepNext w:val="0"/>
        <w:keepLines w:val="0"/>
        <w:widowControl w:val="0"/>
        <w:shd w:val="clear" w:color="auto" w:fill="auto"/>
        <w:bidi w:val="0"/>
        <w:spacing w:before="0" w:after="0" w:line="527" w:lineRule="exact"/>
        <w:ind w:left="0" w:right="0" w:firstLine="540"/>
        <w:jc w:val="both"/>
        <w:sectPr>
          <w:footnotePr>
            <w:numFmt w:val="decimal"/>
          </w:footnotePr>
          <w:pgSz w:w="11900" w:h="16840"/>
          <w:pgMar w:top="3508" w:right="1267" w:bottom="3508" w:left="1224" w:header="3080" w:footer="3080" w:gutter="0"/>
          <w:cols w:space="720" w:num="1"/>
          <w:rtlGutter w:val="0"/>
          <w:docGrid w:linePitch="360" w:charSpace="0"/>
        </w:sectPr>
      </w:pPr>
      <w:r>
        <w:rPr>
          <w:color w:val="000000"/>
          <w:spacing w:val="0"/>
          <w:w w:val="100"/>
          <w:position w:val="0"/>
          <w:sz w:val="24"/>
          <w:szCs w:val="24"/>
        </w:rPr>
        <w:t>综合口前对烟叶幣化规律的研究，研究方向有两个转变，一个是酶和微生物的作用研究转向于化学变化的研究；一个是每一个具体化学成分的研究转向于相对模糊的-类物质变化研究，用指纹图谱的方法去•研究•类物质逐渐成为主流的研究方法；</w:t>
      </w:r>
    </w:p>
    <w:p>
      <w:pPr>
        <w:pStyle w:val="5"/>
        <w:keepNext w:val="0"/>
        <w:keepLines w:val="0"/>
        <w:widowControl w:val="0"/>
        <w:shd w:val="clear" w:color="auto" w:fill="auto"/>
        <w:bidi w:val="0"/>
        <w:spacing w:before="0" w:after="0" w:line="535" w:lineRule="exact"/>
        <w:ind w:left="0" w:right="0" w:firstLine="540"/>
        <w:jc w:val="both"/>
      </w:pPr>
      <w:r>
        <w:rPr>
          <w:color w:val="000000"/>
          <w:spacing w:val="0"/>
          <w:w w:val="100"/>
          <w:position w:val="0"/>
          <w:sz w:val="24"/>
          <w:szCs w:val="24"/>
        </w:rPr>
        <w:t>根据国内外对烟叶醇化的研究、特别是在我们公司原来研究的基础上，项</w:t>
      </w:r>
      <w:r>
        <w:rPr>
          <w:color w:val="000000"/>
          <w:spacing w:val="0"/>
          <w:w w:val="100"/>
          <w:position w:val="0"/>
          <w:sz w:val="26"/>
          <w:szCs w:val="26"/>
        </w:rPr>
        <w:t>II</w:t>
      </w:r>
      <w:r>
        <w:rPr>
          <w:color w:val="000000"/>
          <w:spacing w:val="0"/>
          <w:w w:val="100"/>
          <w:position w:val="0"/>
          <w:sz w:val="24"/>
          <w:szCs w:val="24"/>
        </w:rPr>
        <w:t>组判断虽然烟叶</w:t>
      </w:r>
      <w:r>
        <w:rPr>
          <w:rFonts w:hint="eastAsia"/>
          <w:color w:val="000000"/>
          <w:spacing w:val="0"/>
          <w:w w:val="100"/>
          <w:position w:val="0"/>
          <w:sz w:val="24"/>
          <w:szCs w:val="24"/>
          <w:lang w:eastAsia="zh-CN"/>
        </w:rPr>
        <w:t>淳化</w:t>
      </w:r>
      <w:r>
        <w:rPr>
          <w:color w:val="000000"/>
          <w:spacing w:val="0"/>
          <w:w w:val="100"/>
          <w:position w:val="0"/>
          <w:sz w:val="24"/>
          <w:szCs w:val="24"/>
        </w:rPr>
        <w:t>机理不清楚，但确定的是烟叶在院化过程中发生了个变化，即颜色变化、酸度和氧化能力的变化，这二个变化是整个醇化过程的核心。二项</w:t>
      </w:r>
      <w:r>
        <w:rPr>
          <w:color w:val="000000"/>
          <w:spacing w:val="0"/>
          <w:w w:val="100"/>
          <w:position w:val="0"/>
          <w:sz w:val="26"/>
          <w:szCs w:val="26"/>
          <w:lang w:val="en-US" w:eastAsia="en-US" w:bidi="en-US"/>
        </w:rPr>
        <w:t>I-II-I</w:t>
      </w:r>
      <w:r>
        <w:rPr>
          <w:color w:val="000000"/>
          <w:spacing w:val="0"/>
          <w:w w:val="100"/>
          <w:position w:val="0"/>
          <w:sz w:val="24"/>
          <w:szCs w:val="24"/>
        </w:rPr>
        <w:t>标</w:t>
      </w:r>
    </w:p>
    <w:p>
      <w:pPr>
        <w:pStyle w:val="5"/>
        <w:keepNext w:val="0"/>
        <w:keepLines w:val="0"/>
        <w:widowControl w:val="0"/>
        <w:shd w:val="clear" w:color="auto" w:fill="auto"/>
        <w:bidi w:val="0"/>
        <w:spacing w:before="0" w:after="0" w:line="535" w:lineRule="exact"/>
        <w:ind w:left="0" w:right="0" w:firstLine="540"/>
        <w:jc w:val="both"/>
      </w:pPr>
      <w:r>
        <w:rPr>
          <w:color w:val="000000"/>
          <w:spacing w:val="0"/>
          <w:w w:val="100"/>
          <w:position w:val="0"/>
          <w:sz w:val="24"/>
          <w:szCs w:val="24"/>
        </w:rPr>
        <w:t>本项冃研究将在借鉴冃前国内外研究烟叶醇化方法的基础</w:t>
      </w:r>
      <w:r>
        <w:rPr>
          <w:color w:val="000000"/>
          <w:spacing w:val="0"/>
          <w:w w:val="100"/>
          <w:position w:val="0"/>
          <w:sz w:val="26"/>
          <w:szCs w:val="26"/>
        </w:rPr>
        <w:t>I:,</w:t>
      </w:r>
      <w:r>
        <w:rPr>
          <w:color w:val="000000"/>
          <w:spacing w:val="0"/>
          <w:w w:val="100"/>
          <w:position w:val="0"/>
          <w:sz w:val="24"/>
          <w:szCs w:val="24"/>
        </w:rPr>
        <w:t>发展•种更有效、客观反应烤烟醇化规律的研究力.法，结合评吸数据，寻找特征指标，最终实现能够准确判断烟叶的醇化时冋区冋。</w:t>
      </w:r>
      <w:bookmarkEnd w:id="25"/>
      <w:r>
        <w:rPr>
          <w:color w:val="000000"/>
          <w:spacing w:val="0"/>
          <w:w w:val="100"/>
          <w:position w:val="0"/>
          <w:sz w:val="24"/>
          <w:szCs w:val="24"/>
        </w:rPr>
        <w:t>具体冃标为：</w:t>
      </w:r>
    </w:p>
    <w:p>
      <w:pPr>
        <w:pStyle w:val="5"/>
        <w:keepNext w:val="0"/>
        <w:keepLines w:val="0"/>
        <w:widowControl w:val="0"/>
        <w:numPr>
          <w:ilvl w:val="0"/>
          <w:numId w:val="3"/>
        </w:numPr>
        <w:shd w:val="clear" w:color="auto" w:fill="auto"/>
        <w:tabs>
          <w:tab w:val="left" w:pos="884"/>
        </w:tabs>
        <w:bidi w:val="0"/>
        <w:spacing w:before="0" w:after="0" w:line="535" w:lineRule="exact"/>
        <w:ind w:left="0" w:right="0" w:firstLine="540"/>
        <w:jc w:val="both"/>
      </w:pPr>
      <w:bookmarkStart w:id="6" w:name="bookmark6"/>
      <w:bookmarkEnd w:id="6"/>
      <w:r>
        <w:rPr>
          <w:color w:val="000000"/>
          <w:spacing w:val="0"/>
          <w:w w:val="100"/>
          <w:position w:val="0"/>
          <w:sz w:val="24"/>
          <w:szCs w:val="24"/>
        </w:rPr>
        <w:t>烟叶原料醇化规律的研究。</w:t>
      </w:r>
    </w:p>
    <w:p>
      <w:pPr>
        <w:pStyle w:val="5"/>
        <w:keepNext w:val="0"/>
        <w:keepLines w:val="0"/>
        <w:widowControl w:val="0"/>
        <w:shd w:val="clear" w:color="auto" w:fill="auto"/>
        <w:bidi w:val="0"/>
        <w:spacing w:before="0" w:after="0" w:line="535" w:lineRule="exact"/>
        <w:ind w:left="0" w:right="0" w:firstLine="540"/>
        <w:jc w:val="both"/>
      </w:pPr>
      <w:r>
        <w:rPr>
          <w:color w:val="000000"/>
          <w:spacing w:val="0"/>
          <w:w w:val="100"/>
          <w:position w:val="0"/>
          <w:sz w:val="24"/>
          <w:szCs w:val="24"/>
        </w:rPr>
        <w:t>通过对烟叶原料的颜色、酸值、氧化能力变化的研究，得出烟叶醇化过程中究竟是什么导致这些物质发生变化，他们的变化规律是什么。</w:t>
      </w:r>
    </w:p>
    <w:p>
      <w:pPr>
        <w:pStyle w:val="5"/>
        <w:keepNext w:val="0"/>
        <w:keepLines w:val="0"/>
        <w:widowControl w:val="0"/>
        <w:numPr>
          <w:ilvl w:val="0"/>
          <w:numId w:val="3"/>
        </w:numPr>
        <w:shd w:val="clear" w:color="auto" w:fill="auto"/>
        <w:tabs>
          <w:tab w:val="left" w:pos="913"/>
        </w:tabs>
        <w:bidi w:val="0"/>
        <w:spacing w:before="0" w:after="0" w:line="535" w:lineRule="exact"/>
        <w:ind w:left="0" w:right="0" w:firstLine="540"/>
        <w:jc w:val="both"/>
        <w:sectPr>
          <w:footnotePr>
            <w:numFmt w:val="decimal"/>
          </w:footnotePr>
          <w:pgSz w:w="11900" w:h="16840"/>
          <w:pgMar w:top="5144" w:right="1292" w:bottom="5144" w:left="1062" w:header="4716" w:footer="4716" w:gutter="0"/>
          <w:cols w:space="720" w:num="1"/>
          <w:rtlGutter w:val="0"/>
          <w:docGrid w:linePitch="360" w:charSpace="0"/>
        </w:sectPr>
      </w:pPr>
      <w:bookmarkStart w:id="7" w:name="bookmark7"/>
      <w:bookmarkEnd w:id="7"/>
      <w:r>
        <w:rPr>
          <w:color w:val="000000"/>
          <w:spacing w:val="0"/>
          <w:w w:val="100"/>
          <w:position w:val="0"/>
          <w:sz w:val="24"/>
          <w:szCs w:val="24"/>
        </w:rPr>
        <w:t>烟叶原料烟叶具体的醇化时间段</w:t>
      </w:r>
    </w:p>
    <w:p>
      <w:pPr>
        <w:pStyle w:val="5"/>
        <w:keepNext w:val="0"/>
        <w:keepLines w:val="0"/>
        <w:widowControl w:val="0"/>
        <w:shd w:val="clear" w:color="auto" w:fill="auto"/>
        <w:bidi w:val="0"/>
        <w:spacing w:before="0" w:after="0" w:line="500" w:lineRule="exact"/>
        <w:ind w:left="0" w:right="0" w:firstLine="560"/>
        <w:jc w:val="both"/>
      </w:pPr>
      <w:r>
        <w:rPr>
          <w:color w:val="000000"/>
          <w:spacing w:val="0"/>
          <w:w w:val="100"/>
          <w:position w:val="0"/>
          <w:sz w:val="24"/>
          <w:szCs w:val="24"/>
        </w:rPr>
        <w:t>根据这：•个变化，对不同产区、不同部位的烟叶原料烟叶得出不同的辞化时间，包括最早开始使用时间、最晚使用时间，这个时间段内使用此种烟叶的最佳醇化范围。</w:t>
      </w:r>
    </w:p>
    <w:p>
      <w:pPr>
        <w:pStyle w:val="5"/>
        <w:keepNext w:val="0"/>
        <w:keepLines w:val="0"/>
        <w:widowControl w:val="0"/>
        <w:numPr>
          <w:ilvl w:val="0"/>
          <w:numId w:val="3"/>
        </w:numPr>
        <w:shd w:val="clear" w:color="auto" w:fill="auto"/>
        <w:tabs>
          <w:tab w:val="left" w:pos="921"/>
        </w:tabs>
        <w:bidi w:val="0"/>
        <w:spacing w:before="0" w:after="0" w:line="500" w:lineRule="exact"/>
        <w:ind w:left="0" w:right="0" w:firstLine="560"/>
        <w:jc w:val="both"/>
      </w:pPr>
      <w:bookmarkStart w:id="8" w:name="bookmark8"/>
      <w:bookmarkEnd w:id="8"/>
      <w:r>
        <w:rPr>
          <w:color w:val="000000"/>
          <w:spacing w:val="0"/>
          <w:w w:val="100"/>
          <w:position w:val="0"/>
          <w:sz w:val="24"/>
          <w:szCs w:val="24"/>
        </w:rPr>
        <w:t>烟叶原料的醇化进程快速检测方法。</w:t>
      </w:r>
    </w:p>
    <w:p>
      <w:pPr>
        <w:pStyle w:val="5"/>
        <w:keepNext w:val="0"/>
        <w:keepLines w:val="0"/>
        <w:widowControl w:val="0"/>
        <w:shd w:val="clear" w:color="auto" w:fill="auto"/>
        <w:bidi w:val="0"/>
        <w:spacing w:before="0" w:after="0" w:line="500" w:lineRule="exact"/>
        <w:ind w:left="0" w:right="0" w:firstLine="560"/>
        <w:jc w:val="both"/>
      </w:pPr>
      <w:r>
        <w:rPr>
          <w:color w:val="000000"/>
          <w:spacing w:val="0"/>
          <w:w w:val="100"/>
          <w:position w:val="0"/>
          <w:sz w:val="24"/>
          <w:szCs w:val="24"/>
        </w:rPr>
        <w:t>本项目在结合评吸数据的基础上，</w:t>
      </w:r>
      <w:r>
        <w:rPr>
          <w:color w:val="000000"/>
          <w:spacing w:val="0"/>
          <w:w w:val="100"/>
          <w:position w:val="0"/>
          <w:sz w:val="24"/>
          <w:szCs w:val="24"/>
          <w:lang w:val="zh-CN" w:eastAsia="zh-CN" w:bidi="zh-CN"/>
        </w:rPr>
        <w:t>研究不</w:t>
      </w:r>
      <w:r>
        <w:rPr>
          <w:color w:val="000000"/>
          <w:spacing w:val="0"/>
          <w:w w:val="100"/>
          <w:position w:val="0"/>
          <w:sz w:val="24"/>
          <w:szCs w:val="24"/>
        </w:rPr>
        <w:t>同醇化时期检测指标的变化规律，找出一种或两三个与评吸数据相对应的指标，这些可能是正相关、也町能是负相关，关键是看这些指标的变化趋势是不足已经趋缓，并</w:t>
      </w:r>
      <w:r>
        <w:rPr>
          <w:color w:val="000000"/>
          <w:spacing w:val="0"/>
          <w:w w:val="100"/>
          <w:position w:val="0"/>
          <w:sz w:val="26"/>
          <w:szCs w:val="26"/>
          <w:lang w:val="en-US" w:eastAsia="en-US" w:bidi="en-US"/>
        </w:rPr>
        <w:t>H.</w:t>
      </w:r>
      <w:r>
        <w:rPr>
          <w:color w:val="000000"/>
          <w:spacing w:val="0"/>
          <w:w w:val="100"/>
          <w:position w:val="0"/>
          <w:sz w:val="24"/>
          <w:szCs w:val="24"/>
        </w:rPr>
        <w:t>指标检测方便快速。</w:t>
      </w:r>
    </w:p>
    <w:p>
      <w:pPr>
        <w:pStyle w:val="5"/>
        <w:keepNext w:val="0"/>
        <w:keepLines w:val="0"/>
        <w:widowControl w:val="0"/>
        <w:numPr>
          <w:ilvl w:val="0"/>
          <w:numId w:val="3"/>
        </w:numPr>
        <w:shd w:val="clear" w:color="auto" w:fill="auto"/>
        <w:tabs>
          <w:tab w:val="left" w:pos="921"/>
        </w:tabs>
        <w:bidi w:val="0"/>
        <w:spacing w:before="0" w:after="0" w:line="500" w:lineRule="exact"/>
        <w:ind w:left="0" w:right="0" w:firstLine="560"/>
        <w:jc w:val="left"/>
      </w:pPr>
      <w:bookmarkStart w:id="9" w:name="bookmark9"/>
      <w:bookmarkEnd w:id="9"/>
      <w:r>
        <w:rPr>
          <w:color w:val="000000"/>
          <w:spacing w:val="0"/>
          <w:w w:val="100"/>
          <w:position w:val="0"/>
          <w:sz w:val="24"/>
          <w:szCs w:val="24"/>
        </w:rPr>
        <w:t>烟叶装箱密度对烟叶</w:t>
      </w:r>
      <w:r>
        <w:rPr>
          <w:rFonts w:hint="eastAsia"/>
          <w:color w:val="000000"/>
          <w:spacing w:val="0"/>
          <w:w w:val="100"/>
          <w:position w:val="0"/>
          <w:sz w:val="24"/>
          <w:szCs w:val="24"/>
          <w:lang w:eastAsia="zh-CN"/>
        </w:rPr>
        <w:t>淳化</w:t>
      </w:r>
      <w:r>
        <w:rPr>
          <w:color w:val="000000"/>
          <w:spacing w:val="0"/>
          <w:w w:val="100"/>
          <w:position w:val="0"/>
          <w:sz w:val="24"/>
          <w:szCs w:val="24"/>
        </w:rPr>
        <w:t>影响</w:t>
      </w:r>
    </w:p>
    <w:p>
      <w:pPr>
        <w:pStyle w:val="5"/>
        <w:keepNext w:val="0"/>
        <w:keepLines w:val="0"/>
        <w:widowControl w:val="0"/>
        <w:shd w:val="clear" w:color="auto" w:fill="auto"/>
        <w:bidi w:val="0"/>
        <w:spacing w:before="0" w:after="0" w:line="500" w:lineRule="exact"/>
        <w:ind w:left="0" w:right="0" w:firstLine="560"/>
        <w:jc w:val="left"/>
        <w:sectPr>
          <w:footnotePr>
            <w:numFmt w:val="decimal"/>
          </w:footnotePr>
          <w:pgSz w:w="11900" w:h="16840"/>
          <w:pgMar w:top="5614" w:right="1153" w:bottom="5522" w:left="1193" w:header="5186" w:footer="5094" w:gutter="0"/>
          <w:cols w:space="720" w:num="1"/>
          <w:rtlGutter w:val="0"/>
          <w:docGrid w:linePitch="360" w:charSpace="0"/>
        </w:sectPr>
      </w:pPr>
      <w:r>
        <w:rPr>
          <w:color w:val="000000"/>
          <w:spacing w:val="0"/>
          <w:w w:val="100"/>
          <w:position w:val="0"/>
          <w:sz w:val="24"/>
          <w:szCs w:val="24"/>
        </w:rPr>
        <w:t>根据</w:t>
      </w:r>
      <w:r>
        <w:rPr>
          <w:color w:val="000000"/>
          <w:spacing w:val="0"/>
          <w:w w:val="100"/>
          <w:position w:val="0"/>
          <w:sz w:val="26"/>
          <w:szCs w:val="26"/>
          <w:lang w:val="en-US" w:eastAsia="en-US" w:bidi="en-US"/>
        </w:rPr>
        <w:t>YC/Y236</w:t>
      </w:r>
      <w:r>
        <w:rPr>
          <w:color w:val="000000"/>
          <w:spacing w:val="0"/>
          <w:w w:val="100"/>
          <w:position w:val="0"/>
          <w:sz w:val="24"/>
          <w:szCs w:val="24"/>
        </w:rPr>
        <w:t>打</w:t>
      </w:r>
      <w:r>
        <w:rPr>
          <w:color w:val="000000"/>
          <w:spacing w:val="0"/>
          <w:w w:val="100"/>
          <w:position w:val="0"/>
          <w:sz w:val="24"/>
          <w:szCs w:val="24"/>
          <w:lang w:val="zh-CN" w:eastAsia="zh-CN" w:bidi="zh-CN"/>
        </w:rPr>
        <w:t>叶笈烤</w:t>
      </w:r>
      <w:r>
        <w:rPr>
          <w:color w:val="000000"/>
          <w:spacing w:val="0"/>
          <w:w w:val="100"/>
          <w:position w:val="0"/>
          <w:sz w:val="24"/>
          <w:szCs w:val="24"/>
        </w:rPr>
        <w:t>标准，新增了屯离辐射法无损检测，对箱内片烟密度偏无进行检测，主要目的足防</w:t>
      </w:r>
      <w:r>
        <w:rPr>
          <w:color w:val="000000"/>
          <w:spacing w:val="0"/>
          <w:w w:val="100"/>
          <w:position w:val="0"/>
          <w:sz w:val="26"/>
          <w:szCs w:val="26"/>
        </w:rPr>
        <w:t>II</w:t>
      </w:r>
      <w:r>
        <w:rPr>
          <w:color w:val="000000"/>
          <w:spacing w:val="0"/>
          <w:w w:val="100"/>
          <w:position w:val="0"/>
          <w:sz w:val="24"/>
          <w:szCs w:val="24"/>
        </w:rPr>
        <w:t>••密度不均造成的烟叶结饼、发热的现象。本项</w:t>
      </w:r>
      <w:r>
        <w:rPr>
          <w:color w:val="000000"/>
          <w:spacing w:val="0"/>
          <w:w w:val="100"/>
          <w:position w:val="0"/>
          <w:sz w:val="26"/>
          <w:szCs w:val="26"/>
        </w:rPr>
        <w:t>I</w:t>
      </w:r>
      <w:r>
        <w:rPr>
          <w:color w:val="000000"/>
          <w:spacing w:val="0"/>
          <w:w w:val="100"/>
          <w:position w:val="0"/>
          <w:sz w:val="24"/>
          <w:szCs w:val="24"/>
        </w:rPr>
        <w:t>」研究密度不同对醇化的影响，包括醇化的速率.等。</w:t>
      </w:r>
    </w:p>
    <w:p>
      <w:pPr>
        <w:pStyle w:val="5"/>
        <w:keepNext w:val="0"/>
        <w:keepLines w:val="0"/>
        <w:widowControl w:val="0"/>
        <w:shd w:val="clear" w:color="auto" w:fill="auto"/>
        <w:bidi w:val="0"/>
        <w:spacing w:before="0" w:after="0" w:line="511" w:lineRule="exact"/>
        <w:ind w:left="0" w:right="0" w:firstLine="280"/>
        <w:jc w:val="left"/>
      </w:pPr>
      <w:r>
        <w:rPr>
          <w:color w:val="000000"/>
          <w:spacing w:val="0"/>
          <w:w w:val="100"/>
          <w:position w:val="0"/>
          <w:sz w:val="24"/>
          <w:szCs w:val="24"/>
        </w:rPr>
        <w:t>四研究力•案</w:t>
      </w:r>
    </w:p>
    <w:p>
      <w:pPr>
        <w:pStyle w:val="5"/>
        <w:keepNext w:val="0"/>
        <w:keepLines w:val="0"/>
        <w:widowControl w:val="0"/>
        <w:shd w:val="clear" w:color="auto" w:fill="auto"/>
        <w:bidi w:val="0"/>
        <w:spacing w:before="0" w:after="0" w:line="511" w:lineRule="exact"/>
        <w:ind w:left="0" w:right="0" w:firstLine="420"/>
        <w:jc w:val="both"/>
      </w:pPr>
      <w:r>
        <w:rPr>
          <w:color w:val="000000"/>
          <w:spacing w:val="0"/>
          <w:w w:val="100"/>
          <w:position w:val="0"/>
          <w:sz w:val="24"/>
          <w:szCs w:val="24"/>
        </w:rPr>
        <w:t>(</w:t>
      </w:r>
      <w:r>
        <w:rPr>
          <w:color w:val="000000"/>
          <w:spacing w:val="0"/>
          <w:w w:val="100"/>
          <w:position w:val="0"/>
          <w:sz w:val="24"/>
          <w:szCs w:val="24"/>
          <w:lang w:val="en-US" w:eastAsia="en-US" w:bidi="en-US"/>
        </w:rPr>
        <w:t>•)</w:t>
      </w:r>
      <w:r>
        <w:rPr>
          <w:color w:val="000000"/>
          <w:spacing w:val="0"/>
          <w:w w:val="100"/>
          <w:position w:val="0"/>
          <w:sz w:val="24"/>
          <w:szCs w:val="24"/>
        </w:rPr>
        <w:t>研究路线</w:t>
      </w:r>
    </w:p>
    <w:p>
      <w:pPr>
        <w:pStyle w:val="5"/>
        <w:keepNext w:val="0"/>
        <w:keepLines w:val="0"/>
        <w:widowControl w:val="0"/>
        <w:shd w:val="clear" w:color="auto" w:fill="auto"/>
        <w:bidi w:val="0"/>
        <w:spacing w:before="0" w:after="0" w:line="511" w:lineRule="exact"/>
        <w:ind w:left="0" w:right="0" w:firstLine="800"/>
        <w:jc w:val="left"/>
      </w:pPr>
      <w:r>
        <w:rPr>
          <w:color w:val="000000"/>
          <w:spacing w:val="0"/>
          <w:w w:val="100"/>
          <w:position w:val="0"/>
          <w:sz w:val="24"/>
          <w:szCs w:val="24"/>
        </w:rPr>
        <w:t>本项冃采用人丄醇化和自然醇化相结合的研究路线。</w:t>
      </w:r>
    </w:p>
    <w:p>
      <w:pPr>
        <w:pStyle w:val="5"/>
        <w:keepNext w:val="0"/>
        <w:keepLines w:val="0"/>
        <w:widowControl w:val="0"/>
        <w:shd w:val="clear" w:color="auto" w:fill="auto"/>
        <w:bidi w:val="0"/>
        <w:spacing w:before="0" w:after="0" w:line="511" w:lineRule="exact"/>
        <w:ind w:left="280" w:right="0" w:firstLine="540"/>
        <w:jc w:val="both"/>
      </w:pPr>
      <w:r>
        <w:rPr>
          <w:color w:val="000000"/>
          <w:spacing w:val="0"/>
          <w:w w:val="100"/>
          <w:position w:val="0"/>
          <w:sz w:val="24"/>
          <w:szCs w:val="24"/>
        </w:rPr>
        <w:t>由于恤催化作用和微生物的作用比较夏杂，作用机理研究冃</w:t>
      </w:r>
      <w:r>
        <w:rPr>
          <w:color w:val="000000"/>
          <w:spacing w:val="0"/>
          <w:w w:val="100"/>
          <w:position w:val="0"/>
          <w:sz w:val="24"/>
          <w:szCs w:val="24"/>
          <w:lang w:val="zh-CN" w:eastAsia="zh-CN" w:bidi="zh-CN"/>
        </w:rPr>
        <w:t>前仍</w:t>
      </w:r>
      <w:r>
        <w:rPr>
          <w:color w:val="000000"/>
          <w:spacing w:val="0"/>
          <w:w w:val="100"/>
          <w:position w:val="0"/>
          <w:sz w:val="24"/>
          <w:szCs w:val="24"/>
        </w:rPr>
        <w:t>处在摸索阶段，更重要的是不管酶催化作用和微牛物的作用机制如何，它最终表现为烟叶外观质量•和内在质星的变化，所以研究纯化学变化将是一个重要的思路：同时，国内外的研究结果表明，中高档的烟叶仍旧以自然醇化为最好，微牛物和酶的应用主要</w:t>
      </w:r>
      <w:r>
        <w:rPr>
          <w:color w:val="000000"/>
          <w:spacing w:val="0"/>
          <w:w w:val="100"/>
          <w:position w:val="0"/>
          <w:sz w:val="24"/>
          <w:szCs w:val="24"/>
          <w:lang w:val="zh-CN" w:eastAsia="zh-CN" w:bidi="zh-CN"/>
        </w:rPr>
        <w:t>用丁处</w:t>
      </w:r>
      <w:r>
        <w:rPr>
          <w:color w:val="000000"/>
          <w:spacing w:val="0"/>
          <w:w w:val="100"/>
          <w:position w:val="0"/>
          <w:sz w:val="24"/>
          <w:szCs w:val="24"/>
        </w:rPr>
        <w:t>理低次烟叶。故本项目研究路线为研究烟叶在醇化过程中外观质晨和内在质量为主。</w:t>
      </w:r>
    </w:p>
    <w:p>
      <w:pPr>
        <w:pStyle w:val="5"/>
        <w:keepNext w:val="0"/>
        <w:keepLines w:val="0"/>
        <w:widowControl w:val="0"/>
        <w:shd w:val="clear" w:color="auto" w:fill="auto"/>
        <w:bidi w:val="0"/>
        <w:spacing w:before="0" w:after="0" w:line="511" w:lineRule="exact"/>
        <w:ind w:left="280" w:right="0" w:firstLine="540"/>
        <w:jc w:val="both"/>
      </w:pPr>
      <w:r>
        <w:rPr>
          <w:color w:val="000000"/>
          <w:spacing w:val="0"/>
          <w:w w:val="100"/>
          <w:position w:val="0"/>
          <w:sz w:val="24"/>
          <w:szCs w:val="24"/>
        </w:rPr>
        <w:t>纯化学变化屮，醇化机理的研究</w:t>
      </w:r>
      <w:r>
        <w:rPr>
          <w:color w:val="000000"/>
          <w:spacing w:val="0"/>
          <w:w w:val="100"/>
          <w:position w:val="0"/>
          <w:sz w:val="26"/>
          <w:szCs w:val="26"/>
          <w:lang w:val="en-US" w:eastAsia="en-US" w:bidi="en-US"/>
        </w:rPr>
        <w:t>IE</w:t>
      </w:r>
      <w:r>
        <w:rPr>
          <w:color w:val="000000"/>
          <w:spacing w:val="0"/>
          <w:w w:val="100"/>
          <w:position w:val="0"/>
          <w:sz w:val="24"/>
          <w:szCs w:val="24"/>
        </w:rPr>
        <w:t>常复杂，涵盖了很多研究方向和专业知识,是一种纯理论的研究。项目组根据国内外研究的综述中判断，不管纯化学变化的机理如何，最终反应岀来是三个变化，即颜色变化、酸值变化、氧化能力的变化,这三个变化是烟叶醇化的核心，研究这三个变化的规律对实现项目目标具有决定性的作用，故本项目决定从这三个变化入手，利用自然脾化和人工醇化来实现项目目标。</w:t>
      </w:r>
    </w:p>
    <w:p>
      <w:pPr>
        <w:pStyle w:val="5"/>
        <w:keepNext w:val="0"/>
        <w:keepLines w:val="0"/>
        <w:widowControl w:val="0"/>
        <w:shd w:val="clear" w:color="auto" w:fill="auto"/>
        <w:bidi w:val="0"/>
        <w:spacing w:before="0" w:after="0" w:line="511" w:lineRule="exact"/>
        <w:ind w:left="280" w:right="0" w:firstLine="540"/>
        <w:jc w:val="both"/>
        <w:sectPr>
          <w:footnotePr>
            <w:numFmt w:val="decimal"/>
          </w:footnotePr>
          <w:pgSz w:w="11900" w:h="16840"/>
          <w:pgMar w:top="3615" w:right="1146" w:bottom="3615" w:left="1201" w:header="3187" w:footer="3187" w:gutter="0"/>
          <w:cols w:space="720" w:num="1"/>
          <w:rtlGutter w:val="0"/>
          <w:docGrid w:linePitch="360" w:charSpace="0"/>
        </w:sectPr>
      </w:pPr>
      <w:r>
        <w:rPr>
          <w:color w:val="000000"/>
          <w:spacing w:val="0"/>
          <w:w w:val="100"/>
          <w:position w:val="0"/>
          <w:sz w:val="24"/>
          <w:szCs w:val="24"/>
        </w:rPr>
        <w:t>颜色变化属于外观质虽上的变化，颜色变化根据现有的资料表明，原因是类胡萝卜素、叶绿素的降解、棕色化反应</w:t>
      </w:r>
      <w:r>
        <w:rPr>
          <w:color w:val="000000"/>
          <w:spacing w:val="0"/>
          <w:w w:val="100"/>
          <w:position w:val="0"/>
          <w:sz w:val="24"/>
          <w:szCs w:val="24"/>
          <w:lang w:val="en-US" w:eastAsia="en-US" w:bidi="en-US"/>
        </w:rPr>
        <w:t>(</w:t>
      </w:r>
      <w:r>
        <w:rPr>
          <w:color w:val="000000"/>
          <w:spacing w:val="0"/>
          <w:w w:val="100"/>
          <w:position w:val="0"/>
          <w:sz w:val="26"/>
          <w:szCs w:val="26"/>
          <w:lang w:val="en-US" w:eastAsia="en-US" w:bidi="en-US"/>
        </w:rPr>
        <w:t>IE</w:t>
      </w:r>
      <w:r>
        <w:rPr>
          <w:color w:val="000000"/>
          <w:spacing w:val="0"/>
          <w:w w:val="100"/>
          <w:position w:val="0"/>
          <w:sz w:val="24"/>
          <w:szCs w:val="24"/>
        </w:rPr>
        <w:t>酶促：梅拉德反应的进行、酶促：多酚类物质的分解)。项</w:t>
      </w:r>
      <w:r>
        <w:rPr>
          <w:color w:val="000000"/>
          <w:spacing w:val="0"/>
          <w:w w:val="100"/>
          <w:position w:val="0"/>
          <w:sz w:val="26"/>
          <w:szCs w:val="26"/>
        </w:rPr>
        <w:t>II</w:t>
      </w:r>
      <w:r>
        <w:rPr>
          <w:color w:val="000000"/>
          <w:spacing w:val="0"/>
          <w:w w:val="100"/>
          <w:position w:val="0"/>
          <w:sz w:val="24"/>
          <w:szCs w:val="24"/>
        </w:rPr>
        <w:t>组认为研究烟叶的颜色变化，拟采用的研究指标为类胡</w:t>
      </w:r>
    </w:p>
    <w:p>
      <w:pPr>
        <w:pStyle w:val="5"/>
        <w:keepNext w:val="0"/>
        <w:keepLines w:val="0"/>
        <w:widowControl w:val="0"/>
        <w:shd w:val="clear" w:color="auto" w:fill="auto"/>
        <w:bidi w:val="0"/>
        <w:spacing w:before="0" w:after="100" w:line="539" w:lineRule="exact"/>
        <w:ind w:left="0" w:right="0" w:firstLine="0"/>
        <w:jc w:val="both"/>
      </w:pPr>
      <w:r>
        <w:rPr>
          <w:color w:val="000000"/>
          <w:spacing w:val="0"/>
          <w:w w:val="100"/>
          <w:position w:val="0"/>
          <w:sz w:val="24"/>
          <w:szCs w:val="24"/>
        </w:rPr>
        <w:t>萝卜素、叶绿素、</w:t>
      </w:r>
      <w:r>
        <w:rPr>
          <w:color w:val="000000"/>
          <w:spacing w:val="0"/>
          <w:w w:val="100"/>
          <w:position w:val="0"/>
          <w:sz w:val="26"/>
          <w:szCs w:val="26"/>
          <w:lang w:val="en-US" w:eastAsia="en-US" w:bidi="en-US"/>
        </w:rPr>
        <w:t>Amadori</w:t>
      </w:r>
      <w:r>
        <w:rPr>
          <w:color w:val="000000"/>
          <w:spacing w:val="0"/>
          <w:w w:val="100"/>
          <w:position w:val="0"/>
          <w:sz w:val="24"/>
          <w:szCs w:val="24"/>
          <w:lang w:val="en-US" w:eastAsia="en-US" w:bidi="en-US"/>
        </w:rPr>
        <w:t>、</w:t>
      </w:r>
      <w:r>
        <w:rPr>
          <w:color w:val="000000"/>
          <w:spacing w:val="0"/>
          <w:w w:val="100"/>
          <w:position w:val="0"/>
          <w:sz w:val="24"/>
          <w:szCs w:val="24"/>
        </w:rPr>
        <w:t>氨基酸、色泽、多酚类物质。</w:t>
      </w:r>
    </w:p>
    <w:p>
      <w:pPr>
        <w:pStyle w:val="5"/>
        <w:keepNext w:val="0"/>
        <w:keepLines w:val="0"/>
        <w:widowControl w:val="0"/>
        <w:shd w:val="clear" w:color="auto" w:fill="auto"/>
        <w:bidi w:val="0"/>
        <w:spacing w:before="0" w:after="0" w:line="539" w:lineRule="exact"/>
        <w:ind w:left="0" w:right="0" w:firstLine="560"/>
        <w:jc w:val="both"/>
      </w:pPr>
      <w:r>
        <w:rPr>
          <w:color w:val="000000"/>
          <w:spacing w:val="0"/>
          <w:w w:val="100"/>
          <w:position w:val="0"/>
          <w:sz w:val="24"/>
          <w:szCs w:val="24"/>
        </w:rPr>
        <w:t>氧化能力变化，根据科研资料利项目组的讨论，认为原因在于醇类物质和醛类物质等氧化成酮或者酸，它的特征是消耗了氧气，项冃组拟定于研究烟叶耗氧量的变化、碘值的变化</w:t>
      </w:r>
      <w:r>
        <w:rPr>
          <w:color w:val="000000"/>
          <w:spacing w:val="0"/>
          <w:w w:val="100"/>
          <w:position w:val="0"/>
          <w:sz w:val="24"/>
          <w:szCs w:val="24"/>
          <w:lang w:val="zh-CN" w:eastAsia="zh-CN" w:bidi="zh-CN"/>
        </w:rPr>
        <w:t>这两种</w:t>
      </w:r>
      <w:r>
        <w:rPr>
          <w:color w:val="000000"/>
          <w:spacing w:val="0"/>
          <w:w w:val="100"/>
          <w:position w:val="0"/>
          <w:sz w:val="24"/>
          <w:szCs w:val="24"/>
        </w:rPr>
        <w:t>手段来判断烟叶氧化能力的变化。</w:t>
      </w:r>
    </w:p>
    <w:p>
      <w:pPr>
        <w:pStyle w:val="5"/>
        <w:keepNext w:val="0"/>
        <w:keepLines w:val="0"/>
        <w:widowControl w:val="0"/>
        <w:shd w:val="clear" w:color="auto" w:fill="auto"/>
        <w:bidi w:val="0"/>
        <w:spacing w:before="0" w:after="0" w:line="539" w:lineRule="exact"/>
        <w:ind w:left="0" w:right="0" w:firstLine="560"/>
        <w:jc w:val="both"/>
      </w:pPr>
      <w:r>
        <w:rPr>
          <w:color w:val="000000"/>
          <w:spacing w:val="0"/>
          <w:w w:val="100"/>
          <w:position w:val="0"/>
          <w:sz w:val="24"/>
          <w:szCs w:val="24"/>
        </w:rPr>
        <w:t>酸度变化，根据研究资料显小，主要是有机酸类的形成，含氮化合物的分解包括醇类和脂类的水解、高级脂肪酸的分解：含氮化含物的分解包括氨基酸的脱氨利蛋白质的分解等。项目组拟采用检测</w:t>
      </w:r>
      <w:r>
        <w:rPr>
          <w:color w:val="000000"/>
          <w:spacing w:val="0"/>
          <w:w w:val="100"/>
          <w:position w:val="0"/>
          <w:sz w:val="26"/>
          <w:szCs w:val="26"/>
          <w:lang w:val="en-US" w:eastAsia="en-US" w:bidi="en-US"/>
        </w:rPr>
        <w:t>PH</w:t>
      </w:r>
      <w:r>
        <w:rPr>
          <w:color w:val="000000"/>
          <w:spacing w:val="0"/>
          <w:w w:val="100"/>
          <w:position w:val="0"/>
          <w:sz w:val="24"/>
          <w:szCs w:val="24"/>
        </w:rPr>
        <w:t>值的变化利挥发性酸、高级脂肪酸（包括不饱和脂肪酸和饱和脂肪酸的比值）的含量作为研究的手段，</w:t>
      </w:r>
      <w:r>
        <w:rPr>
          <w:color w:val="000000"/>
          <w:spacing w:val="0"/>
          <w:w w:val="100"/>
          <w:position w:val="0"/>
          <w:sz w:val="24"/>
          <w:szCs w:val="24"/>
          <w:lang w:val="zh-CN" w:eastAsia="zh-CN" w:bidi="zh-CN"/>
        </w:rPr>
        <w:t>水实</w:t>
      </w:r>
      <w:r>
        <w:rPr>
          <w:color w:val="000000"/>
          <w:spacing w:val="0"/>
          <w:w w:val="100"/>
          <w:position w:val="0"/>
          <w:sz w:val="24"/>
          <w:szCs w:val="24"/>
        </w:rPr>
        <w:t>现对酸度的变化研究。</w:t>
      </w:r>
    </w:p>
    <w:p>
      <w:pPr>
        <w:pStyle w:val="5"/>
        <w:keepNext w:val="0"/>
        <w:keepLines w:val="0"/>
        <w:widowControl w:val="0"/>
        <w:shd w:val="clear" w:color="auto" w:fill="auto"/>
        <w:bidi w:val="0"/>
        <w:spacing w:before="0" w:after="0" w:line="539" w:lineRule="exact"/>
        <w:ind w:left="0" w:right="0" w:firstLine="560"/>
        <w:jc w:val="both"/>
      </w:pPr>
      <w:r>
        <w:rPr>
          <w:color w:val="000000"/>
          <w:spacing w:val="0"/>
          <w:w w:val="100"/>
          <w:position w:val="0"/>
          <w:sz w:val="24"/>
          <w:szCs w:val="24"/>
        </w:rPr>
        <w:t>样品的感官质星鉴定每四个月评吸一次，第一次取样作为基准样,然后每次评吸都用基准样、当次取样、二个样品进行三点法评吸。</w:t>
      </w:r>
    </w:p>
    <w:p>
      <w:pPr>
        <w:pStyle w:val="5"/>
        <w:keepNext w:val="0"/>
        <w:keepLines w:val="0"/>
        <w:widowControl w:val="0"/>
        <w:shd w:val="clear" w:color="auto" w:fill="auto"/>
        <w:bidi w:val="0"/>
        <w:spacing w:before="0" w:after="60" w:line="539" w:lineRule="exact"/>
        <w:ind w:left="0" w:right="0" w:firstLine="560"/>
        <w:jc w:val="both"/>
        <w:sectPr>
          <w:footnotePr>
            <w:numFmt w:val="decimal"/>
          </w:footnotePr>
          <w:pgSz w:w="11900" w:h="16840"/>
          <w:pgMar w:top="4673" w:right="1159" w:bottom="4673" w:left="1086" w:header="4245" w:footer="4245" w:gutter="0"/>
          <w:cols w:space="720" w:num="1"/>
          <w:rtlGutter w:val="0"/>
          <w:docGrid w:linePitch="360" w:charSpace="0"/>
        </w:sectPr>
      </w:pPr>
      <w:r>
        <w:rPr>
          <w:color w:val="000000"/>
          <w:spacing w:val="0"/>
          <w:w w:val="100"/>
          <w:position w:val="0"/>
          <w:sz w:val="24"/>
          <w:szCs w:val="24"/>
        </w:rPr>
        <w:t>人工醇化采用恒温怛湿箱内进行快速醇化，得出一些成分的变化规律，然后与</w:t>
      </w:r>
      <w:r>
        <w:rPr>
          <w:color w:val="000000"/>
          <w:spacing w:val="0"/>
          <w:w w:val="100"/>
          <w:position w:val="0"/>
          <w:sz w:val="26"/>
          <w:szCs w:val="26"/>
          <w:lang w:val="en-US" w:eastAsia="en-US" w:bidi="en-US"/>
        </w:rPr>
        <w:t>I'l</w:t>
      </w:r>
      <w:r>
        <w:rPr>
          <w:color w:val="000000"/>
          <w:spacing w:val="0"/>
          <w:w w:val="100"/>
          <w:position w:val="0"/>
          <w:sz w:val="24"/>
          <w:szCs w:val="24"/>
        </w:rPr>
        <w:t>然醇化比较，水验证两种方式的变化情况。</w:t>
      </w:r>
    </w:p>
    <w:p>
      <w:pPr>
        <w:pStyle w:val="5"/>
        <w:keepNext w:val="0"/>
        <w:keepLines w:val="0"/>
        <w:widowControl w:val="0"/>
        <w:shd w:val="clear" w:color="auto" w:fill="auto"/>
        <w:bidi w:val="0"/>
        <w:spacing w:before="0" w:after="0" w:line="515" w:lineRule="exact"/>
        <w:ind w:left="0" w:right="0" w:firstLine="940"/>
        <w:jc w:val="both"/>
      </w:pPr>
      <w:r>
        <w:rPr>
          <w:color w:val="000000"/>
          <w:spacing w:val="0"/>
          <w:w w:val="100"/>
          <w:position w:val="0"/>
          <w:sz w:val="24"/>
          <w:szCs w:val="24"/>
          <w:lang w:val="zh-CN" w:eastAsia="zh-CN" w:bidi="zh-CN"/>
        </w:rPr>
        <w:t>(―</w:t>
      </w:r>
      <w:r>
        <w:rPr>
          <w:color w:val="000000"/>
          <w:spacing w:val="0"/>
          <w:w w:val="100"/>
          <w:position w:val="0"/>
          <w:sz w:val="24"/>
          <w:szCs w:val="24"/>
          <w:lang w:val="en-US" w:eastAsia="en-US" w:bidi="en-US"/>
        </w:rPr>
        <w:t>•)</w:t>
      </w:r>
      <w:r>
        <w:rPr>
          <w:color w:val="000000"/>
          <w:spacing w:val="0"/>
          <w:w w:val="100"/>
          <w:position w:val="0"/>
          <w:sz w:val="24"/>
          <w:szCs w:val="24"/>
        </w:rPr>
        <w:t>研究内容</w:t>
      </w:r>
    </w:p>
    <w:p>
      <w:pPr>
        <w:pStyle w:val="5"/>
        <w:keepNext w:val="0"/>
        <w:keepLines w:val="0"/>
        <w:widowControl w:val="0"/>
        <w:numPr>
          <w:ilvl w:val="0"/>
          <w:numId w:val="4"/>
        </w:numPr>
        <w:shd w:val="clear" w:color="auto" w:fill="auto"/>
        <w:tabs>
          <w:tab w:val="left" w:pos="1152"/>
        </w:tabs>
        <w:bidi w:val="0"/>
        <w:spacing w:before="0" w:after="0" w:line="515" w:lineRule="exact"/>
        <w:ind w:left="0" w:right="0" w:firstLine="800"/>
        <w:jc w:val="both"/>
      </w:pPr>
      <w:bookmarkStart w:id="10" w:name="bookmark10"/>
      <w:bookmarkEnd w:id="10"/>
      <w:r>
        <w:rPr>
          <w:color w:val="000000"/>
          <w:spacing w:val="0"/>
          <w:w w:val="100"/>
          <w:position w:val="0"/>
          <w:sz w:val="24"/>
          <w:szCs w:val="24"/>
        </w:rPr>
        <w:t>确定样品产区</w:t>
      </w:r>
    </w:p>
    <w:p>
      <w:pPr>
        <w:pStyle w:val="5"/>
        <w:keepNext w:val="0"/>
        <w:keepLines w:val="0"/>
        <w:widowControl w:val="0"/>
        <w:shd w:val="clear" w:color="auto" w:fill="auto"/>
        <w:bidi w:val="0"/>
        <w:spacing w:before="0" w:after="0" w:line="515" w:lineRule="exact"/>
        <w:ind w:left="280" w:right="0" w:firstLine="540"/>
        <w:jc w:val="both"/>
      </w:pPr>
      <w:r>
        <w:rPr>
          <w:color w:val="000000"/>
          <w:spacing w:val="0"/>
          <w:w w:val="100"/>
          <w:position w:val="0"/>
          <w:sz w:val="24"/>
          <w:szCs w:val="24"/>
        </w:rPr>
        <w:t>本项目拟取五个产区的烟叶，具体为河南、云南曲靖、福建、吉林、津巴布韦。每个产区都取三个部位的烟叶，具体等级为</w:t>
      </w:r>
      <w:r>
        <w:rPr>
          <w:color w:val="000000"/>
          <w:spacing w:val="0"/>
          <w:w w:val="100"/>
          <w:position w:val="0"/>
          <w:sz w:val="26"/>
          <w:szCs w:val="26"/>
          <w:lang w:val="en-US" w:eastAsia="en-US" w:bidi="en-US"/>
        </w:rPr>
        <w:t>C2RB2F</w:t>
      </w:r>
      <w:r>
        <w:rPr>
          <w:color w:val="000000"/>
          <w:spacing w:val="0"/>
          <w:w w:val="100"/>
          <w:position w:val="0"/>
          <w:sz w:val="24"/>
          <w:szCs w:val="24"/>
          <w:lang w:val="en-US" w:eastAsia="en-US" w:bidi="en-US"/>
        </w:rPr>
        <w:t>、</w:t>
      </w:r>
      <w:r>
        <w:rPr>
          <w:color w:val="000000"/>
          <w:spacing w:val="0"/>
          <w:w w:val="100"/>
          <w:position w:val="0"/>
          <w:sz w:val="26"/>
          <w:szCs w:val="26"/>
          <w:lang w:val="en-US" w:eastAsia="en-US" w:bidi="en-US"/>
        </w:rPr>
        <w:t>X2F</w:t>
      </w:r>
      <w:r>
        <w:rPr>
          <w:color w:val="000000"/>
          <w:spacing w:val="0"/>
          <w:w w:val="100"/>
          <w:position w:val="0"/>
          <w:sz w:val="24"/>
          <w:szCs w:val="24"/>
          <w:lang w:val="en-US" w:eastAsia="en-US" w:bidi="en-US"/>
        </w:rPr>
        <w:t>。</w:t>
      </w:r>
      <w:r>
        <w:rPr>
          <w:color w:val="000000"/>
          <w:spacing w:val="0"/>
          <w:w w:val="100"/>
          <w:position w:val="0"/>
          <w:sz w:val="24"/>
          <w:szCs w:val="24"/>
        </w:rPr>
        <w:t>每个产区等级取</w:t>
      </w:r>
      <w:r>
        <w:rPr>
          <w:color w:val="000000"/>
          <w:spacing w:val="0"/>
          <w:w w:val="100"/>
          <w:position w:val="0"/>
          <w:sz w:val="26"/>
          <w:szCs w:val="26"/>
        </w:rPr>
        <w:t>12</w:t>
      </w:r>
      <w:r>
        <w:rPr>
          <w:color w:val="000000"/>
          <w:spacing w:val="0"/>
          <w:w w:val="100"/>
          <w:position w:val="0"/>
          <w:sz w:val="24"/>
          <w:szCs w:val="24"/>
        </w:rPr>
        <w:t>箱，要求箱内烟叶均匀度较好，选好的烟箱单独存放</w:t>
      </w:r>
      <w:r>
        <w:rPr>
          <w:color w:val="000000"/>
          <w:spacing w:val="0"/>
          <w:w w:val="100"/>
          <w:position w:val="0"/>
          <w:sz w:val="24"/>
          <w:szCs w:val="24"/>
          <w:lang w:val="en-US" w:eastAsia="en-US" w:bidi="en-US"/>
        </w:rPr>
        <w:t>•</w:t>
      </w:r>
    </w:p>
    <w:p>
      <w:pPr>
        <w:pStyle w:val="5"/>
        <w:keepNext w:val="0"/>
        <w:keepLines w:val="0"/>
        <w:widowControl w:val="0"/>
        <w:numPr>
          <w:ilvl w:val="0"/>
          <w:numId w:val="4"/>
        </w:numPr>
        <w:shd w:val="clear" w:color="auto" w:fill="auto"/>
        <w:tabs>
          <w:tab w:val="left" w:pos="1180"/>
        </w:tabs>
        <w:bidi w:val="0"/>
        <w:spacing w:before="0" w:after="0" w:line="515" w:lineRule="exact"/>
        <w:ind w:left="0" w:right="0" w:firstLine="800"/>
        <w:jc w:val="both"/>
      </w:pPr>
      <w:bookmarkStart w:id="11" w:name="bookmark11"/>
      <w:bookmarkEnd w:id="11"/>
      <w:r>
        <w:rPr>
          <w:color w:val="000000"/>
          <w:spacing w:val="0"/>
          <w:w w:val="100"/>
          <w:position w:val="0"/>
          <w:sz w:val="24"/>
          <w:szCs w:val="24"/>
        </w:rPr>
        <w:t>取样</w:t>
      </w:r>
    </w:p>
    <w:p>
      <w:pPr>
        <w:pStyle w:val="5"/>
        <w:keepNext w:val="0"/>
        <w:keepLines w:val="0"/>
        <w:widowControl w:val="0"/>
        <w:shd w:val="clear" w:color="auto" w:fill="auto"/>
        <w:bidi w:val="0"/>
        <w:spacing w:before="0" w:after="0" w:line="515" w:lineRule="exact"/>
        <w:ind w:left="280" w:right="0" w:firstLine="540"/>
        <w:jc w:val="both"/>
      </w:pPr>
      <w:r>
        <w:rPr>
          <w:color w:val="000000"/>
          <w:spacing w:val="0"/>
          <w:w w:val="100"/>
          <w:position w:val="0"/>
          <w:sz w:val="24"/>
          <w:szCs w:val="24"/>
        </w:rPr>
        <w:t>首先在每个产区内的烟叶中选取均匀度较好的：•箱，以后每次取样都在这箱内取样，在每一层的五个位置(四周及屮间)取样，然后混合，分成四份，随机取•份作为样品，取样完成后把烟箱表面-层去掉。样品在使用后做基准样品,抽真空后放在冷库保存。每四个月检测一次，毎次都与基准样品对照评吸，毎次取样后都留样抽真空后放在冷库保存，并标好标识。</w:t>
      </w:r>
    </w:p>
    <w:p>
      <w:pPr>
        <w:pStyle w:val="5"/>
        <w:keepNext w:val="0"/>
        <w:keepLines w:val="0"/>
        <w:widowControl w:val="0"/>
        <w:numPr>
          <w:ilvl w:val="0"/>
          <w:numId w:val="4"/>
        </w:numPr>
        <w:shd w:val="clear" w:color="auto" w:fill="auto"/>
        <w:tabs>
          <w:tab w:val="left" w:pos="1180"/>
        </w:tabs>
        <w:bidi w:val="0"/>
        <w:spacing w:before="0" w:after="80" w:line="515" w:lineRule="exact"/>
        <w:ind w:left="0" w:right="0" w:firstLine="800"/>
        <w:jc w:val="both"/>
      </w:pPr>
      <w:bookmarkStart w:id="12" w:name="bookmark12"/>
      <w:bookmarkEnd w:id="12"/>
      <w:r>
        <w:rPr>
          <w:color w:val="000000"/>
          <w:spacing w:val="0"/>
          <w:w w:val="100"/>
          <w:position w:val="0"/>
          <w:sz w:val="24"/>
          <w:szCs w:val="24"/>
        </w:rPr>
        <w:t>化学指标的检测</w:t>
      </w:r>
    </w:p>
    <w:p>
      <w:pPr>
        <w:pStyle w:val="5"/>
        <w:keepNext w:val="0"/>
        <w:keepLines w:val="0"/>
        <w:widowControl w:val="0"/>
        <w:shd w:val="clear" w:color="auto" w:fill="auto"/>
        <w:bidi w:val="0"/>
        <w:spacing w:before="0" w:after="80" w:line="515" w:lineRule="exact"/>
        <w:ind w:left="0" w:right="0" w:firstLine="800"/>
        <w:jc w:val="left"/>
      </w:pPr>
      <w:r>
        <w:rPr>
          <w:color w:val="000000"/>
          <w:spacing w:val="0"/>
          <w:w w:val="100"/>
          <w:position w:val="0"/>
          <w:sz w:val="24"/>
          <w:szCs w:val="24"/>
        </w:rPr>
        <w:t>外观质量上检测颜色的变化、类胡萝卜素、叶绿素、多酚类、</w:t>
      </w:r>
      <w:r>
        <w:rPr>
          <w:color w:val="000000"/>
          <w:spacing w:val="0"/>
          <w:w w:val="100"/>
          <w:position w:val="0"/>
          <w:sz w:val="26"/>
          <w:szCs w:val="26"/>
          <w:lang w:val="en-US" w:eastAsia="en-US" w:bidi="en-US"/>
        </w:rPr>
        <w:t>Amadori</w:t>
      </w:r>
      <w:r>
        <w:rPr>
          <w:color w:val="000000"/>
          <w:spacing w:val="0"/>
          <w:w w:val="100"/>
          <w:position w:val="0"/>
          <w:sz w:val="24"/>
          <w:szCs w:val="24"/>
          <w:lang w:val="en-US" w:eastAsia="en-US" w:bidi="en-US"/>
        </w:rPr>
        <w:t>。</w:t>
      </w:r>
    </w:p>
    <w:p>
      <w:pPr>
        <w:pStyle w:val="5"/>
        <w:keepNext w:val="0"/>
        <w:keepLines w:val="0"/>
        <w:widowControl w:val="0"/>
        <w:shd w:val="clear" w:color="auto" w:fill="auto"/>
        <w:bidi w:val="0"/>
        <w:spacing w:before="0" w:after="80" w:line="505" w:lineRule="exact"/>
        <w:ind w:left="280" w:right="0" w:firstLine="540"/>
        <w:jc w:val="both"/>
        <w:sectPr>
          <w:footnotePr>
            <w:numFmt w:val="decimal"/>
          </w:footnotePr>
          <w:pgSz w:w="11900" w:h="16840"/>
          <w:pgMar w:top="4044" w:right="1159" w:bottom="4044" w:left="1090" w:header="3616" w:footer="3616" w:gutter="0"/>
          <w:cols w:space="720" w:num="1"/>
          <w:rtlGutter w:val="0"/>
          <w:docGrid w:linePitch="360" w:charSpace="0"/>
        </w:sectPr>
      </w:pPr>
      <w:r>
        <w:rPr>
          <w:color w:val="000000"/>
          <w:spacing w:val="0"/>
          <w:w w:val="100"/>
          <w:position w:val="0"/>
          <w:sz w:val="24"/>
          <w:szCs w:val="24"/>
        </w:rPr>
        <w:t>原</w:t>
      </w:r>
      <w:r>
        <w:rPr>
          <w:color w:val="000000"/>
          <w:spacing w:val="0"/>
          <w:w w:val="100"/>
          <w:position w:val="0"/>
          <w:sz w:val="24"/>
          <w:szCs w:val="24"/>
          <w:lang w:val="zh-CN" w:eastAsia="zh-CN" w:bidi="zh-CN"/>
        </w:rPr>
        <w:t>因是检</w:t>
      </w:r>
      <w:r>
        <w:rPr>
          <w:color w:val="000000"/>
          <w:spacing w:val="0"/>
          <w:w w:val="100"/>
          <w:position w:val="0"/>
          <w:sz w:val="24"/>
          <w:szCs w:val="24"/>
        </w:rPr>
        <w:t>测颜色的变化主要是总量的变化；类胡萝卜素和叶绿素是烟叶屮的色素，随醇化的进行，它们及其关联的化合物进行降解，烟叶的颜色会加深：多酚类、</w:t>
      </w:r>
      <w:r>
        <w:rPr>
          <w:color w:val="000000"/>
          <w:spacing w:val="0"/>
          <w:w w:val="100"/>
          <w:position w:val="0"/>
          <w:sz w:val="26"/>
          <w:szCs w:val="26"/>
          <w:lang w:val="en-US" w:eastAsia="en-US" w:bidi="en-US"/>
        </w:rPr>
        <w:t>Amadori</w:t>
      </w:r>
      <w:r>
        <w:rPr>
          <w:color w:val="000000"/>
          <w:spacing w:val="0"/>
          <w:w w:val="100"/>
          <w:position w:val="0"/>
          <w:sz w:val="24"/>
          <w:szCs w:val="24"/>
        </w:rPr>
        <w:t>是反映棕色化反应程度的指标，多酚类物质被氧化而呈淡红色，</w:t>
      </w:r>
    </w:p>
    <w:p>
      <w:pPr>
        <w:pStyle w:val="5"/>
        <w:keepNext w:val="0"/>
        <w:keepLines w:val="0"/>
        <w:widowControl w:val="0"/>
        <w:shd w:val="clear" w:color="auto" w:fill="auto"/>
        <w:bidi w:val="0"/>
        <w:spacing w:before="0" w:after="0" w:line="538" w:lineRule="exact"/>
        <w:ind w:left="0" w:right="0" w:firstLine="0"/>
        <w:jc w:val="both"/>
      </w:pPr>
      <w:r>
        <w:rPr>
          <w:color w:val="000000"/>
          <w:spacing w:val="0"/>
          <w:w w:val="100"/>
          <w:position w:val="0"/>
          <w:sz w:val="24"/>
          <w:szCs w:val="24"/>
        </w:rPr>
        <w:t>严重时便为黑褐色，而</w:t>
      </w:r>
      <w:r>
        <w:rPr>
          <w:color w:val="000000"/>
          <w:spacing w:val="0"/>
          <w:w w:val="100"/>
          <w:position w:val="0"/>
          <w:sz w:val="26"/>
          <w:szCs w:val="26"/>
          <w:lang w:val="en-US" w:eastAsia="en-US" w:bidi="en-US"/>
        </w:rPr>
        <w:t>Amadori</w:t>
      </w:r>
      <w:r>
        <w:rPr>
          <w:color w:val="000000"/>
          <w:spacing w:val="0"/>
          <w:w w:val="100"/>
          <w:position w:val="0"/>
          <w:sz w:val="24"/>
          <w:szCs w:val="24"/>
        </w:rPr>
        <w:t>化合物是棕色化反应的中间化合物，检测这个指标时以观测棕色化反应的进程。</w:t>
      </w:r>
    </w:p>
    <w:p>
      <w:pPr>
        <w:pStyle w:val="5"/>
        <w:keepNext w:val="0"/>
        <w:keepLines w:val="0"/>
        <w:widowControl w:val="0"/>
        <w:shd w:val="clear" w:color="auto" w:fill="auto"/>
        <w:bidi w:val="0"/>
        <w:spacing w:before="0" w:after="0" w:line="538" w:lineRule="exact"/>
        <w:ind w:left="0" w:right="0" w:firstLine="540"/>
        <w:jc w:val="both"/>
      </w:pPr>
      <w:r>
        <w:rPr>
          <w:color w:val="000000"/>
          <w:spacing w:val="0"/>
          <w:w w:val="100"/>
          <w:position w:val="0"/>
          <w:sz w:val="24"/>
          <w:szCs w:val="24"/>
        </w:rPr>
        <w:t>烟叶氧化能力的变化检测，耗氧量、碘值。</w:t>
      </w:r>
    </w:p>
    <w:p>
      <w:pPr>
        <w:pStyle w:val="5"/>
        <w:keepNext w:val="0"/>
        <w:keepLines w:val="0"/>
        <w:widowControl w:val="0"/>
        <w:shd w:val="clear" w:color="auto" w:fill="auto"/>
        <w:bidi w:val="0"/>
        <w:spacing w:before="0" w:after="0" w:line="538" w:lineRule="exact"/>
        <w:ind w:left="0" w:right="0" w:firstLine="540"/>
        <w:jc w:val="both"/>
      </w:pPr>
      <w:r>
        <w:rPr>
          <w:color w:val="000000"/>
          <w:spacing w:val="0"/>
          <w:w w:val="100"/>
          <w:position w:val="0"/>
          <w:sz w:val="24"/>
          <w:szCs w:val="24"/>
        </w:rPr>
        <w:t>耗氧量指标的确定原因是烟叶氧化过程屮确定要消耗氧气，消耗氧气的多少可以得出烟叶氧化过程进行的激烈程度；碘值指标的确定是利用碘既具有氧化性又貝仃还原性、同时</w:t>
      </w:r>
      <w:r>
        <w:rPr>
          <w:color w:val="000000"/>
          <w:spacing w:val="0"/>
          <w:w w:val="100"/>
          <w:position w:val="0"/>
          <w:sz w:val="24"/>
          <w:szCs w:val="24"/>
          <w:lang w:val="zh-CN" w:eastAsia="zh-CN" w:bidi="zh-CN"/>
        </w:rPr>
        <w:t>又町与</w:t>
      </w:r>
      <w:r>
        <w:rPr>
          <w:color w:val="000000"/>
          <w:spacing w:val="0"/>
          <w:w w:val="100"/>
          <w:position w:val="0"/>
          <w:sz w:val="24"/>
          <w:szCs w:val="24"/>
        </w:rPr>
        <w:t>淀粉显蓝色的特点，来判断烟叶悖化程度的方法。这</w:t>
      </w:r>
      <w:r>
        <w:rPr>
          <w:color w:val="000000"/>
          <w:spacing w:val="0"/>
          <w:w w:val="100"/>
          <w:position w:val="0"/>
          <w:sz w:val="24"/>
          <w:szCs w:val="24"/>
          <w:lang w:val="zh-CN" w:eastAsia="zh-CN" w:bidi="zh-CN"/>
        </w:rPr>
        <w:t>种力法</w:t>
      </w:r>
      <w:r>
        <w:rPr>
          <w:color w:val="000000"/>
          <w:spacing w:val="0"/>
          <w:w w:val="100"/>
          <w:position w:val="0"/>
          <w:sz w:val="24"/>
          <w:szCs w:val="24"/>
        </w:rPr>
        <w:t>既可以判断烟叶醇化程度，还可以判断是否过度。</w:t>
      </w:r>
    </w:p>
    <w:p>
      <w:pPr>
        <w:pStyle w:val="5"/>
        <w:keepNext w:val="0"/>
        <w:keepLines w:val="0"/>
        <w:widowControl w:val="0"/>
        <w:shd w:val="clear" w:color="auto" w:fill="auto"/>
        <w:bidi w:val="0"/>
        <w:spacing w:before="0" w:after="0" w:line="538" w:lineRule="exact"/>
        <w:ind w:left="0" w:right="0" w:firstLine="540"/>
        <w:jc w:val="both"/>
      </w:pPr>
      <w:r>
        <w:rPr>
          <w:color w:val="000000"/>
          <w:spacing w:val="0"/>
          <w:w w:val="100"/>
          <w:position w:val="0"/>
          <w:sz w:val="24"/>
          <w:szCs w:val="24"/>
        </w:rPr>
        <w:t>烟叶酸度的变化检测，内容为</w:t>
      </w:r>
      <w:r>
        <w:rPr>
          <w:color w:val="000000"/>
          <w:spacing w:val="0"/>
          <w:w w:val="100"/>
          <w:position w:val="0"/>
          <w:sz w:val="26"/>
          <w:szCs w:val="26"/>
          <w:lang w:val="en-US" w:eastAsia="en-US" w:bidi="en-US"/>
        </w:rPr>
        <w:t>PH</w:t>
      </w:r>
      <w:r>
        <w:rPr>
          <w:color w:val="000000"/>
          <w:spacing w:val="0"/>
          <w:w w:val="100"/>
          <w:position w:val="0"/>
          <w:sz w:val="24"/>
          <w:szCs w:val="24"/>
        </w:rPr>
        <w:t>值、挥发性酸、高级脂肪酸°</w:t>
      </w:r>
    </w:p>
    <w:p>
      <w:pPr>
        <w:pStyle w:val="5"/>
        <w:keepNext w:val="0"/>
        <w:keepLines w:val="0"/>
        <w:widowControl w:val="0"/>
        <w:shd w:val="clear" w:color="auto" w:fill="auto"/>
        <w:bidi w:val="0"/>
        <w:spacing w:before="0" w:after="0" w:line="538" w:lineRule="exact"/>
        <w:ind w:left="0" w:right="0" w:firstLine="540"/>
        <w:jc w:val="both"/>
      </w:pPr>
      <w:r>
        <w:rPr>
          <w:color w:val="000000"/>
          <w:spacing w:val="0"/>
          <w:w w:val="100"/>
          <w:position w:val="0"/>
          <w:sz w:val="26"/>
          <w:szCs w:val="26"/>
          <w:lang w:val="en-US" w:eastAsia="en-US" w:bidi="en-US"/>
        </w:rPr>
        <w:t>PH</w:t>
      </w:r>
      <w:r>
        <w:rPr>
          <w:color w:val="000000"/>
          <w:spacing w:val="0"/>
          <w:w w:val="100"/>
          <w:position w:val="0"/>
          <w:sz w:val="24"/>
          <w:szCs w:val="24"/>
        </w:rPr>
        <w:t>值足检测酸碱度的经典方法。挥发性酸是烟叶中重要的致香成分，主:要是总糖和还原糖的降解引起了酸性物质的增加，检测它含量的变化</w:t>
      </w:r>
      <w:r>
        <w:rPr>
          <w:color w:val="000000"/>
          <w:spacing w:val="0"/>
          <w:w w:val="100"/>
          <w:position w:val="0"/>
          <w:sz w:val="24"/>
          <w:szCs w:val="24"/>
          <w:lang w:val="zh-CN" w:eastAsia="zh-CN" w:bidi="zh-CN"/>
        </w:rPr>
        <w:t>可以作</w:t>
      </w:r>
      <w:r>
        <w:rPr>
          <w:color w:val="000000"/>
          <w:spacing w:val="0"/>
          <w:w w:val="100"/>
          <w:position w:val="0"/>
          <w:sz w:val="24"/>
          <w:szCs w:val="24"/>
        </w:rPr>
        <w:t>为烟叶醇化程度的指标。高级脂肪酸在醇化过程中也会逐渐下降，不饱利脂肪酸和饱和脂肪酸的比值变化可以判断醇化的进程。</w:t>
      </w:r>
    </w:p>
    <w:p>
      <w:pPr>
        <w:pStyle w:val="5"/>
        <w:keepNext w:val="0"/>
        <w:keepLines w:val="0"/>
        <w:widowControl w:val="0"/>
        <w:shd w:val="clear" w:color="auto" w:fill="auto"/>
        <w:bidi w:val="0"/>
        <w:spacing w:before="0" w:after="0" w:line="538" w:lineRule="exact"/>
        <w:ind w:left="540" w:right="0" w:firstLine="0"/>
        <w:jc w:val="both"/>
        <w:sectPr>
          <w:footnotePr>
            <w:numFmt w:val="decimal"/>
          </w:footnotePr>
          <w:pgSz w:w="11900" w:h="16840"/>
          <w:pgMar w:top="4231" w:right="1158" w:bottom="4231" w:left="1143" w:header="3803" w:footer="3803" w:gutter="0"/>
          <w:cols w:space="720" w:num="1"/>
          <w:rtlGutter w:val="0"/>
          <w:docGrid w:linePitch="360" w:charSpace="0"/>
        </w:sectPr>
      </w:pPr>
      <w:r>
        <w:rPr>
          <w:color w:val="000000"/>
          <w:spacing w:val="0"/>
          <w:w w:val="100"/>
          <w:position w:val="0"/>
          <w:sz w:val="24"/>
          <w:szCs w:val="24"/>
        </w:rPr>
        <w:t>常规成分的研究也作为•种补充，每批烟叶检测烟碱、还原糖、淀粉、总氮。作为探索性的研究，样品做澳化钾压片，傅里叶红外吸收</w:t>
      </w:r>
      <w:r>
        <w:rPr>
          <w:color w:val="000000"/>
          <w:spacing w:val="0"/>
          <w:w w:val="100"/>
          <w:position w:val="0"/>
          <w:sz w:val="26"/>
          <w:szCs w:val="26"/>
          <w:lang w:val="en-US" w:eastAsia="en-US" w:bidi="en-US"/>
        </w:rPr>
        <w:t>(4000-400cm</w:t>
      </w:r>
      <w:r>
        <w:rPr>
          <w:color w:val="000000"/>
          <w:spacing w:val="0"/>
          <w:w w:val="100"/>
          <w:position w:val="0"/>
          <w:sz w:val="26"/>
          <w:szCs w:val="26"/>
          <w:vertAlign w:val="superscript"/>
          <w:lang w:val="en-US" w:eastAsia="en-US" w:bidi="en-US"/>
        </w:rPr>
        <w:t>1</w:t>
      </w:r>
      <w:r>
        <w:rPr>
          <w:color w:val="000000"/>
          <w:spacing w:val="0"/>
          <w:w w:val="100"/>
          <w:position w:val="0"/>
          <w:sz w:val="26"/>
          <w:szCs w:val="26"/>
          <w:lang w:val="en-US" w:eastAsia="en-US" w:bidi="en-US"/>
        </w:rPr>
        <w:t>)</w:t>
      </w:r>
      <w:r>
        <w:rPr>
          <w:color w:val="000000"/>
          <w:spacing w:val="0"/>
          <w:w w:val="100"/>
          <w:position w:val="0"/>
          <w:sz w:val="24"/>
          <w:szCs w:val="24"/>
        </w:rPr>
        <w:t>观察随醇化程度不同时官能团吸收变化差异。</w:t>
      </w:r>
    </w:p>
    <w:p>
      <w:pPr>
        <w:pStyle w:val="5"/>
        <w:keepNext w:val="0"/>
        <w:keepLines w:val="0"/>
        <w:widowControl w:val="0"/>
        <w:numPr>
          <w:ilvl w:val="0"/>
          <w:numId w:val="4"/>
        </w:numPr>
        <w:shd w:val="clear" w:color="auto" w:fill="auto"/>
        <w:tabs>
          <w:tab w:val="left" w:pos="385"/>
        </w:tabs>
        <w:bidi w:val="0"/>
        <w:spacing w:before="0" w:after="0" w:line="533" w:lineRule="exact"/>
        <w:ind w:left="0" w:right="0" w:firstLine="0"/>
        <w:jc w:val="both"/>
      </w:pPr>
      <w:bookmarkStart w:id="13" w:name="bookmark13"/>
      <w:bookmarkEnd w:id="13"/>
      <w:r>
        <w:rPr>
          <w:color w:val="000000"/>
          <w:spacing w:val="0"/>
          <w:w w:val="100"/>
          <w:position w:val="0"/>
          <w:sz w:val="24"/>
          <w:szCs w:val="24"/>
        </w:rPr>
        <w:t>人丄醇化</w:t>
      </w:r>
    </w:p>
    <w:p>
      <w:pPr>
        <w:pStyle w:val="5"/>
        <w:keepNext w:val="0"/>
        <w:keepLines w:val="0"/>
        <w:widowControl w:val="0"/>
        <w:shd w:val="clear" w:color="auto" w:fill="auto"/>
        <w:bidi w:val="0"/>
        <w:spacing w:before="0" w:after="0" w:line="533" w:lineRule="exact"/>
        <w:ind w:left="0" w:right="0" w:firstLine="540"/>
        <w:jc w:val="both"/>
      </w:pPr>
      <w:r>
        <w:rPr>
          <w:color w:val="000000"/>
          <w:spacing w:val="0"/>
          <w:w w:val="100"/>
          <w:position w:val="0"/>
          <w:sz w:val="24"/>
          <w:szCs w:val="24"/>
        </w:rPr>
        <w:t>把取来的烟叶样品放在恒温恒湿箱内，初步定丁•温度</w:t>
      </w:r>
      <w:r>
        <w:rPr>
          <w:color w:val="000000"/>
          <w:spacing w:val="0"/>
          <w:w w:val="100"/>
          <w:position w:val="0"/>
          <w:sz w:val="26"/>
          <w:szCs w:val="26"/>
          <w:lang w:val="en-US" w:eastAsia="en-US" w:bidi="en-US"/>
        </w:rPr>
        <w:t>30C,</w:t>
      </w:r>
      <w:r>
        <w:rPr>
          <w:color w:val="000000"/>
          <w:spacing w:val="0"/>
          <w:w w:val="100"/>
          <w:position w:val="0"/>
          <w:sz w:val="24"/>
          <w:szCs w:val="24"/>
        </w:rPr>
        <w:t>湿度</w:t>
      </w:r>
      <w:r>
        <w:rPr>
          <w:i/>
          <w:iCs/>
          <w:color w:val="000000"/>
          <w:spacing w:val="0"/>
          <w:w w:val="100"/>
          <w:position w:val="0"/>
          <w:sz w:val="24"/>
          <w:szCs w:val="24"/>
        </w:rPr>
        <w:t>为70%</w:t>
      </w:r>
      <w:r>
        <w:rPr>
          <w:color w:val="000000"/>
          <w:spacing w:val="0"/>
          <w:w w:val="100"/>
          <w:position w:val="0"/>
          <w:sz w:val="24"/>
          <w:szCs w:val="24"/>
        </w:rPr>
        <w:t>的环境内，冃的是在这个温度下，烟叶的•些成分的变化规律，与自然醇化作对照，得岀相应的烟叶一些成分的变化规律。（一些成分即为|'|然醇化的那些指标）</w:t>
      </w:r>
    </w:p>
    <w:p>
      <w:pPr>
        <w:pStyle w:val="5"/>
        <w:keepNext w:val="0"/>
        <w:keepLines w:val="0"/>
        <w:widowControl w:val="0"/>
        <w:numPr>
          <w:ilvl w:val="0"/>
          <w:numId w:val="4"/>
        </w:numPr>
        <w:shd w:val="clear" w:color="auto" w:fill="auto"/>
        <w:tabs>
          <w:tab w:val="left" w:pos="400"/>
        </w:tabs>
        <w:bidi w:val="0"/>
        <w:spacing w:before="0" w:after="0" w:line="533" w:lineRule="exact"/>
        <w:ind w:left="0" w:right="0" w:firstLine="0"/>
        <w:jc w:val="both"/>
      </w:pPr>
      <w:bookmarkStart w:id="14" w:name="bookmark14"/>
      <w:bookmarkEnd w:id="14"/>
      <w:r>
        <w:rPr>
          <w:color w:val="000000"/>
          <w:spacing w:val="0"/>
          <w:w w:val="100"/>
          <w:position w:val="0"/>
          <w:sz w:val="24"/>
          <w:szCs w:val="24"/>
        </w:rPr>
        <w:t>感官评吸</w:t>
      </w:r>
    </w:p>
    <w:p>
      <w:pPr>
        <w:pStyle w:val="5"/>
        <w:keepNext w:val="0"/>
        <w:keepLines w:val="0"/>
        <w:widowControl w:val="0"/>
        <w:shd w:val="clear" w:color="auto" w:fill="auto"/>
        <w:bidi w:val="0"/>
        <w:spacing w:before="0" w:after="0" w:line="533" w:lineRule="exact"/>
        <w:ind w:left="0" w:right="0" w:firstLine="540"/>
        <w:jc w:val="both"/>
      </w:pPr>
      <w:r>
        <w:rPr>
          <w:color w:val="000000"/>
          <w:spacing w:val="0"/>
          <w:w w:val="100"/>
          <w:position w:val="0"/>
          <w:sz w:val="24"/>
          <w:szCs w:val="24"/>
        </w:rPr>
        <w:t>以第一次取样的评吸感觉为主，主要鉴定不同产区烟叶评吸的特征香气在不同时段的变化对比，另外对余味、杂气、刺激性等指标也进行对比。</w:t>
      </w:r>
    </w:p>
    <w:p>
      <w:pPr>
        <w:pStyle w:val="5"/>
        <w:keepNext w:val="0"/>
        <w:keepLines w:val="0"/>
        <w:widowControl w:val="0"/>
        <w:shd w:val="clear" w:color="auto" w:fill="auto"/>
        <w:bidi w:val="0"/>
        <w:spacing w:before="0" w:after="0" w:line="533" w:lineRule="exact"/>
        <w:ind w:left="0" w:right="0" w:firstLine="540"/>
        <w:jc w:val="both"/>
      </w:pPr>
      <w:r>
        <w:rPr>
          <w:color w:val="000000"/>
          <w:spacing w:val="0"/>
          <w:w w:val="100"/>
          <w:position w:val="0"/>
          <w:sz w:val="24"/>
          <w:szCs w:val="24"/>
        </w:rPr>
        <w:t>另外对同一个产区的新烟、醇化一年、两年、三年、四年的烟叶取样评吸，目的是找到新烟在感官质皐上究竟有什么缺陷，醇化不同的年份的烟叶在感官质量上“什么样的变化，对总体变化趋势进行初步感官评价。</w:t>
      </w:r>
    </w:p>
    <w:p>
      <w:pPr>
        <w:pStyle w:val="5"/>
        <w:keepNext w:val="0"/>
        <w:keepLines w:val="0"/>
        <w:widowControl w:val="0"/>
        <w:shd w:val="clear" w:color="auto" w:fill="auto"/>
        <w:bidi w:val="0"/>
        <w:spacing w:before="0" w:after="0" w:line="533" w:lineRule="exact"/>
        <w:ind w:left="0" w:right="0" w:firstLine="540"/>
        <w:jc w:val="both"/>
        <w:sectPr>
          <w:footnotePr>
            <w:numFmt w:val="decimal"/>
          </w:footnotePr>
          <w:pgSz w:w="11900" w:h="16840"/>
          <w:pgMar w:top="4478" w:right="1167" w:bottom="4478" w:left="1281" w:header="4050" w:footer="4050" w:gutter="0"/>
          <w:cols w:space="720" w:num="1"/>
          <w:rtlGutter w:val="0"/>
          <w:docGrid w:linePitch="360" w:charSpace="0"/>
        </w:sectPr>
      </w:pPr>
      <w:r>
        <w:rPr>
          <w:color w:val="000000"/>
          <w:spacing w:val="0"/>
          <w:w w:val="100"/>
          <w:position w:val="0"/>
          <w:sz w:val="24"/>
          <w:szCs w:val="24"/>
        </w:rPr>
        <w:t>将以上的分析结果与评吸数据相结合，化学指标主耍是分析它们的变化规律，关键是它们在什么时候变化趋势趋缓，也就是它们转化的节点。山于不同的化学成分节点不同，结合感官质量数据，分析出不同产区、不同部位烤烟最佳醇化时间的起点和终点；寻找衡量醇化规律的化学指标和表观指标，使分析结果能</w:t>
      </w:r>
    </w:p>
    <w:p>
      <w:pPr>
        <w:pStyle w:val="5"/>
        <w:keepNext w:val="0"/>
        <w:keepLines w:val="0"/>
        <w:widowControl w:val="0"/>
        <w:shd w:val="clear" w:color="auto" w:fill="auto"/>
        <w:bidi w:val="0"/>
        <w:spacing w:before="0" w:after="0" w:line="527" w:lineRule="exact"/>
        <w:ind w:left="0" w:right="0" w:firstLine="0"/>
        <w:jc w:val="both"/>
      </w:pPr>
      <w:r>
        <w:rPr>
          <w:color w:val="000000"/>
          <w:spacing w:val="0"/>
          <w:w w:val="100"/>
          <w:position w:val="0"/>
          <w:sz w:val="24"/>
          <w:szCs w:val="24"/>
        </w:rPr>
        <w:t>客观反映醇化中烟叶品质变化的规律。优化结果，找到容易测定又能客观体现烟叶醇化规律和判断醇化品质的参考指标，为烤烟醇化时间和条件的选择提供科学依据，提高这些规律的实际应用能力。</w:t>
      </w:r>
    </w:p>
    <w:p>
      <w:pPr>
        <w:pStyle w:val="5"/>
        <w:keepNext w:val="0"/>
        <w:keepLines w:val="0"/>
        <w:widowControl w:val="0"/>
        <w:shd w:val="clear" w:color="auto" w:fill="auto"/>
        <w:bidi w:val="0"/>
        <w:spacing w:before="0" w:after="0" w:line="556" w:lineRule="exact"/>
        <w:ind w:left="0" w:right="0" w:firstLine="0"/>
        <w:jc w:val="both"/>
      </w:pPr>
      <w:r>
        <w:rPr>
          <w:color w:val="000000"/>
          <w:spacing w:val="0"/>
          <w:w w:val="100"/>
          <w:position w:val="0"/>
          <w:sz w:val="26"/>
          <w:szCs w:val="26"/>
        </w:rPr>
        <w:t>6</w:t>
      </w:r>
      <w:r>
        <w:rPr>
          <w:color w:val="000000"/>
          <w:spacing w:val="0"/>
          <w:w w:val="100"/>
          <w:position w:val="0"/>
          <w:sz w:val="24"/>
          <w:szCs w:val="24"/>
        </w:rPr>
        <w:t>.取装箱密度不同的烟叶</w:t>
      </w:r>
      <w:r>
        <w:rPr>
          <w:color w:val="000000"/>
          <w:spacing w:val="0"/>
          <w:w w:val="100"/>
          <w:position w:val="0"/>
          <w:sz w:val="26"/>
          <w:szCs w:val="26"/>
        </w:rPr>
        <w:t>12</w:t>
      </w:r>
      <w:r>
        <w:rPr>
          <w:color w:val="000000"/>
          <w:spacing w:val="0"/>
          <w:w w:val="100"/>
          <w:position w:val="0"/>
          <w:sz w:val="24"/>
          <w:szCs w:val="24"/>
        </w:rPr>
        <w:t>箱，分四层存放，每四个月感官评价一次，来确定密度不同对烟叶醇化的影响。</w:t>
      </w:r>
    </w:p>
    <w:p>
      <w:pPr>
        <w:pStyle w:val="5"/>
        <w:keepNext w:val="0"/>
        <w:keepLines w:val="0"/>
        <w:widowControl w:val="0"/>
        <w:shd w:val="clear" w:color="auto" w:fill="auto"/>
        <w:bidi w:val="0"/>
        <w:spacing w:before="0" w:after="0" w:line="527" w:lineRule="exact"/>
        <w:ind w:left="0" w:right="0" w:firstLine="0"/>
        <w:jc w:val="left"/>
      </w:pPr>
      <w:bookmarkStart w:id="15" w:name="bookmark15"/>
      <w:r>
        <w:rPr>
          <w:color w:val="000000"/>
          <w:spacing w:val="0"/>
          <w:w w:val="100"/>
          <w:position w:val="0"/>
          <w:sz w:val="24"/>
          <w:szCs w:val="24"/>
        </w:rPr>
        <w:t>（</w:t>
      </w:r>
      <w:bookmarkEnd w:id="15"/>
      <w:r>
        <w:rPr>
          <w:color w:val="000000"/>
          <w:spacing w:val="0"/>
          <w:w w:val="100"/>
          <w:position w:val="0"/>
          <w:sz w:val="24"/>
          <w:szCs w:val="24"/>
        </w:rPr>
        <w:t>三）关键问题</w:t>
      </w:r>
    </w:p>
    <w:p>
      <w:pPr>
        <w:pStyle w:val="5"/>
        <w:keepNext w:val="0"/>
        <w:keepLines w:val="0"/>
        <w:widowControl w:val="0"/>
        <w:shd w:val="clear" w:color="auto" w:fill="auto"/>
        <w:bidi w:val="0"/>
        <w:spacing w:before="0" w:after="0" w:line="527" w:lineRule="exact"/>
        <w:ind w:left="0" w:right="0" w:firstLine="0"/>
        <w:jc w:val="left"/>
      </w:pPr>
      <w:r>
        <w:rPr>
          <w:color w:val="000000"/>
          <w:spacing w:val="0"/>
          <w:w w:val="100"/>
          <w:position w:val="0"/>
          <w:sz w:val="26"/>
          <w:szCs w:val="26"/>
        </w:rPr>
        <w:t>1</w:t>
      </w:r>
      <w:r>
        <w:rPr>
          <w:color w:val="000000"/>
          <w:spacing w:val="0"/>
          <w:w w:val="100"/>
          <w:position w:val="0"/>
          <w:sz w:val="24"/>
          <w:szCs w:val="24"/>
        </w:rPr>
        <w:t>.指标的选择问题</w:t>
      </w:r>
    </w:p>
    <w:p>
      <w:pPr>
        <w:pStyle w:val="5"/>
        <w:keepNext w:val="0"/>
        <w:keepLines w:val="0"/>
        <w:widowControl w:val="0"/>
        <w:shd w:val="clear" w:color="auto" w:fill="auto"/>
        <w:bidi w:val="0"/>
        <w:spacing w:before="0" w:after="0" w:line="527" w:lineRule="exact"/>
        <w:ind w:left="240" w:right="0" w:firstLine="560"/>
        <w:jc w:val="both"/>
      </w:pPr>
      <w:r>
        <w:rPr>
          <w:color w:val="000000"/>
          <w:spacing w:val="0"/>
          <w:w w:val="100"/>
          <w:position w:val="0"/>
          <w:sz w:val="24"/>
          <w:szCs w:val="24"/>
        </w:rPr>
        <w:t>对于</w:t>
      </w:r>
      <w:r>
        <w:rPr>
          <w:color w:val="000000"/>
          <w:spacing w:val="0"/>
          <w:w w:val="100"/>
          <w:position w:val="0"/>
          <w:sz w:val="24"/>
          <w:szCs w:val="24"/>
          <w:lang w:val="zh-CN" w:eastAsia="zh-CN" w:bidi="zh-CN"/>
        </w:rPr>
        <w:t>•:</w:t>
      </w:r>
      <w:r>
        <w:rPr>
          <w:color w:val="000000"/>
          <w:spacing w:val="0"/>
          <w:w w:val="100"/>
          <w:position w:val="0"/>
          <w:sz w:val="24"/>
          <w:szCs w:val="24"/>
        </w:rPr>
        <w:t>种化学成分的变化：颜色、酸度、氧化能力的变化，找到能够反映它们变化过程的•些表观物理指标，并这些能够简单、快速的检测。</w:t>
      </w:r>
    </w:p>
    <w:p>
      <w:pPr>
        <w:pStyle w:val="5"/>
        <w:keepNext w:val="0"/>
        <w:keepLines w:val="0"/>
        <w:widowControl w:val="0"/>
        <w:numPr>
          <w:ilvl w:val="0"/>
          <w:numId w:val="5"/>
        </w:numPr>
        <w:shd w:val="clear" w:color="auto" w:fill="auto"/>
        <w:tabs>
          <w:tab w:val="left" w:pos="385"/>
        </w:tabs>
        <w:bidi w:val="0"/>
        <w:spacing w:before="0" w:after="0" w:line="527" w:lineRule="exact"/>
        <w:ind w:left="0" w:right="0" w:firstLine="0"/>
        <w:jc w:val="left"/>
      </w:pPr>
      <w:bookmarkStart w:id="16" w:name="bookmark16"/>
      <w:bookmarkEnd w:id="16"/>
      <w:r>
        <w:rPr>
          <w:color w:val="000000"/>
          <w:spacing w:val="0"/>
          <w:w w:val="100"/>
          <w:position w:val="0"/>
          <w:sz w:val="24"/>
          <w:szCs w:val="24"/>
        </w:rPr>
        <w:t>检测问题</w:t>
      </w:r>
    </w:p>
    <w:p>
      <w:pPr>
        <w:pStyle w:val="5"/>
        <w:keepNext w:val="0"/>
        <w:keepLines w:val="0"/>
        <w:widowControl w:val="0"/>
        <w:shd w:val="clear" w:color="auto" w:fill="auto"/>
        <w:bidi w:val="0"/>
        <w:spacing w:before="0" w:after="0" w:line="527" w:lineRule="exact"/>
        <w:ind w:left="240" w:right="0" w:firstLine="320"/>
        <w:jc w:val="both"/>
      </w:pPr>
      <w:r>
        <w:rPr>
          <w:color w:val="000000"/>
          <w:spacing w:val="0"/>
          <w:w w:val="100"/>
          <w:position w:val="0"/>
          <w:sz w:val="24"/>
          <w:szCs w:val="24"/>
        </w:rPr>
        <w:t>自然醇化和人丄醇化过程的-些控制，并冃.这些指标检测误差较小，并</w:t>
      </w:r>
      <w:r>
        <w:rPr>
          <w:color w:val="000000"/>
          <w:spacing w:val="0"/>
          <w:w w:val="100"/>
          <w:position w:val="0"/>
          <w:sz w:val="26"/>
          <w:szCs w:val="26"/>
          <w:lang w:val="en-US" w:eastAsia="en-US" w:bidi="en-US"/>
        </w:rPr>
        <w:t>H.</w:t>
      </w:r>
      <w:r>
        <w:rPr>
          <w:color w:val="000000"/>
          <w:spacing w:val="0"/>
          <w:w w:val="100"/>
          <w:position w:val="0"/>
          <w:sz w:val="24"/>
          <w:szCs w:val="24"/>
        </w:rPr>
        <w:t>氣化能力检测中，耗氧量的研究中，玻璃容器的设计。</w:t>
      </w:r>
    </w:p>
    <w:p>
      <w:pPr>
        <w:pStyle w:val="5"/>
        <w:keepNext w:val="0"/>
        <w:keepLines w:val="0"/>
        <w:widowControl w:val="0"/>
        <w:numPr>
          <w:ilvl w:val="0"/>
          <w:numId w:val="5"/>
        </w:numPr>
        <w:shd w:val="clear" w:color="auto" w:fill="auto"/>
        <w:tabs>
          <w:tab w:val="left" w:pos="385"/>
        </w:tabs>
        <w:bidi w:val="0"/>
        <w:spacing w:before="0" w:after="0" w:line="527" w:lineRule="exact"/>
        <w:ind w:left="0" w:right="0" w:firstLine="0"/>
        <w:jc w:val="left"/>
      </w:pPr>
      <w:bookmarkStart w:id="17" w:name="bookmark17"/>
      <w:bookmarkEnd w:id="17"/>
      <w:r>
        <w:rPr>
          <w:color w:val="000000"/>
          <w:spacing w:val="0"/>
          <w:w w:val="100"/>
          <w:position w:val="0"/>
          <w:sz w:val="24"/>
          <w:szCs w:val="24"/>
        </w:rPr>
        <w:t>取样方法问题和样品存放问题</w:t>
      </w:r>
    </w:p>
    <w:p>
      <w:pPr>
        <w:pStyle w:val="5"/>
        <w:keepNext w:val="0"/>
        <w:keepLines w:val="0"/>
        <w:widowControl w:val="0"/>
        <w:shd w:val="clear" w:color="auto" w:fill="auto"/>
        <w:bidi w:val="0"/>
        <w:spacing w:before="0" w:after="0" w:line="527" w:lineRule="exact"/>
        <w:ind w:left="240" w:right="0" w:firstLine="320"/>
        <w:jc w:val="both"/>
      </w:pPr>
      <w:r>
        <w:rPr>
          <w:color w:val="000000"/>
          <w:spacing w:val="0"/>
          <w:w w:val="100"/>
          <w:position w:val="0"/>
          <w:sz w:val="24"/>
          <w:szCs w:val="24"/>
        </w:rPr>
        <w:t>取样方法上如何实现样品具有代表性的问题，这是未来检测数据是否具有说服力的关键：样品存放怎么实现在儿年内基木不变化或者变亿很小，这是每次检测样品对比的美铤。</w:t>
      </w:r>
    </w:p>
    <w:p>
      <w:pPr>
        <w:pStyle w:val="5"/>
        <w:keepNext w:val="0"/>
        <w:keepLines w:val="0"/>
        <w:widowControl w:val="0"/>
        <w:numPr>
          <w:ilvl w:val="0"/>
          <w:numId w:val="5"/>
        </w:numPr>
        <w:shd w:val="clear" w:color="auto" w:fill="auto"/>
        <w:bidi w:val="0"/>
        <w:spacing w:before="0" w:after="0" w:line="527" w:lineRule="exact"/>
        <w:ind w:left="0" w:right="0" w:firstLine="0"/>
        <w:jc w:val="left"/>
        <w:sectPr>
          <w:footnotePr>
            <w:numFmt w:val="decimal"/>
          </w:footnotePr>
          <w:pgSz w:w="11900" w:h="16840"/>
          <w:pgMar w:top="3865" w:right="1224" w:bottom="3793" w:left="1295" w:header="3437" w:footer="3365" w:gutter="0"/>
          <w:cols w:space="720" w:num="1"/>
          <w:rtlGutter w:val="0"/>
          <w:docGrid w:linePitch="360" w:charSpace="0"/>
        </w:sectPr>
      </w:pPr>
      <w:bookmarkStart w:id="18" w:name="bookmark18"/>
      <w:bookmarkEnd w:id="18"/>
      <w:r>
        <w:rPr>
          <w:color w:val="000000"/>
          <w:spacing w:val="0"/>
          <w:w w:val="100"/>
          <w:position w:val="0"/>
          <w:sz w:val="24"/>
          <w:szCs w:val="24"/>
        </w:rPr>
        <w:t>装箱密度检测需要购买一台仪器，大约</w:t>
      </w:r>
      <w:r>
        <w:rPr>
          <w:color w:val="000000"/>
          <w:spacing w:val="0"/>
          <w:w w:val="100"/>
          <w:position w:val="0"/>
          <w:sz w:val="26"/>
          <w:szCs w:val="26"/>
        </w:rPr>
        <w:t>100</w:t>
      </w:r>
      <w:r>
        <w:rPr>
          <w:color w:val="000000"/>
          <w:spacing w:val="0"/>
          <w:w w:val="100"/>
          <w:position w:val="0"/>
          <w:sz w:val="24"/>
          <w:szCs w:val="24"/>
        </w:rPr>
        <w:t>多万。</w:t>
      </w:r>
    </w:p>
    <w:p>
      <w:pPr>
        <w:pStyle w:val="5"/>
        <w:keepNext w:val="0"/>
        <w:keepLines w:val="0"/>
        <w:widowControl w:val="0"/>
        <w:shd w:val="clear" w:color="auto" w:fill="auto"/>
        <w:tabs>
          <w:tab w:val="left" w:pos="889"/>
        </w:tabs>
        <w:bidi w:val="0"/>
        <w:spacing w:before="0" w:after="0" w:line="541" w:lineRule="exact"/>
        <w:ind w:left="0" w:right="0" w:firstLine="140"/>
        <w:jc w:val="both"/>
      </w:pPr>
      <w:bookmarkStart w:id="19" w:name="bookmark19"/>
      <w:r>
        <w:rPr>
          <w:color w:val="000000"/>
          <w:spacing w:val="0"/>
          <w:w w:val="100"/>
          <w:position w:val="0"/>
          <w:sz w:val="24"/>
          <w:szCs w:val="24"/>
          <w:lang w:val="zh-CN" w:eastAsia="zh-CN" w:bidi="zh-CN"/>
        </w:rPr>
        <w:t>（</w:t>
      </w:r>
      <w:bookmarkEnd w:id="19"/>
      <w:r>
        <w:rPr>
          <w:color w:val="000000"/>
          <w:spacing w:val="0"/>
          <w:w w:val="100"/>
          <w:position w:val="0"/>
          <w:sz w:val="24"/>
          <w:szCs w:val="24"/>
        </w:rPr>
        <w:t>四）</w:t>
      </w:r>
      <w:r>
        <w:rPr>
          <w:color w:val="000000"/>
          <w:spacing w:val="0"/>
          <w:w w:val="100"/>
          <w:position w:val="0"/>
          <w:sz w:val="24"/>
          <w:szCs w:val="24"/>
        </w:rPr>
        <w:tab/>
      </w:r>
      <w:r>
        <w:rPr>
          <w:color w:val="000000"/>
          <w:spacing w:val="0"/>
          <w:w w:val="100"/>
          <w:position w:val="0"/>
          <w:sz w:val="24"/>
          <w:szCs w:val="24"/>
        </w:rPr>
        <w:t>创新点</w:t>
      </w:r>
    </w:p>
    <w:p>
      <w:pPr>
        <w:pStyle w:val="5"/>
        <w:keepNext w:val="0"/>
        <w:keepLines w:val="0"/>
        <w:widowControl w:val="0"/>
        <w:shd w:val="clear" w:color="auto" w:fill="auto"/>
        <w:bidi w:val="0"/>
        <w:spacing w:before="0" w:after="0" w:line="541" w:lineRule="exact"/>
        <w:ind w:left="0" w:right="0" w:firstLine="540"/>
        <w:jc w:val="both"/>
      </w:pPr>
      <w:r>
        <w:rPr>
          <w:color w:val="000000"/>
          <w:spacing w:val="0"/>
          <w:w w:val="100"/>
          <w:position w:val="0"/>
          <w:sz w:val="24"/>
          <w:szCs w:val="24"/>
        </w:rPr>
        <w:t>一是本项目不是分别研究烤烟中一些常规化学指标和认定的多种致香物质随醇化时冋和条件的变化规律，而是根据科研资料显小和我们公司自己研究的基础上，认定醇化过程中那些变化能代表醇化的进度指标。本项目采用三个变化作为醇化的核心，即氧化能力、颜色、酸度变化。</w:t>
      </w:r>
    </w:p>
    <w:p>
      <w:pPr>
        <w:pStyle w:val="5"/>
        <w:keepNext w:val="0"/>
        <w:keepLines w:val="0"/>
        <w:widowControl w:val="0"/>
        <w:shd w:val="clear" w:color="auto" w:fill="auto"/>
        <w:bidi w:val="0"/>
        <w:spacing w:before="0" w:after="0" w:line="541" w:lineRule="exact"/>
        <w:ind w:left="0" w:right="0" w:firstLine="540"/>
        <w:jc w:val="both"/>
      </w:pPr>
      <w:r>
        <w:rPr>
          <w:color w:val="000000"/>
          <w:spacing w:val="0"/>
          <w:w w:val="100"/>
          <w:position w:val="0"/>
          <w:sz w:val="24"/>
          <w:szCs w:val="24"/>
        </w:rPr>
        <w:t>第二个就是评价烟叶醇化时间段的标准，即烟叶变化趋势趋缓的拐点，然后结合感官质鼠的评价来确定烟叶的醇化程度，包括它们的起点和终点。</w:t>
      </w:r>
    </w:p>
    <w:p>
      <w:pPr>
        <w:pStyle w:val="5"/>
        <w:keepNext w:val="0"/>
        <w:keepLines w:val="0"/>
        <w:widowControl w:val="0"/>
        <w:shd w:val="clear" w:color="auto" w:fill="auto"/>
        <w:bidi w:val="0"/>
        <w:spacing w:before="0" w:after="0" w:line="541" w:lineRule="exact"/>
        <w:ind w:left="0" w:right="0"/>
        <w:jc w:val="both"/>
      </w:pPr>
      <w:r>
        <w:rPr>
          <w:color w:val="000000"/>
          <w:spacing w:val="0"/>
          <w:w w:val="100"/>
          <w:position w:val="0"/>
          <w:sz w:val="24"/>
          <w:szCs w:val="24"/>
        </w:rPr>
        <w:t>第三个创新点是根据薛化时间段来确定那些简单、易测的指标能够代表烟叶的</w:t>
      </w:r>
      <w:r>
        <w:rPr>
          <w:rFonts w:hint="eastAsia"/>
          <w:color w:val="000000"/>
          <w:spacing w:val="0"/>
          <w:w w:val="100"/>
          <w:position w:val="0"/>
          <w:sz w:val="24"/>
          <w:szCs w:val="24"/>
          <w:lang w:eastAsia="zh-CN"/>
        </w:rPr>
        <w:t>淳化</w:t>
      </w:r>
      <w:r>
        <w:rPr>
          <w:color w:val="000000"/>
          <w:spacing w:val="0"/>
          <w:w w:val="100"/>
          <w:position w:val="0"/>
          <w:sz w:val="24"/>
          <w:szCs w:val="24"/>
        </w:rPr>
        <w:t>进度。</w:t>
      </w:r>
    </w:p>
    <w:p>
      <w:pPr>
        <w:pStyle w:val="5"/>
        <w:keepNext w:val="0"/>
        <w:keepLines w:val="0"/>
        <w:widowControl w:val="0"/>
        <w:shd w:val="clear" w:color="auto" w:fill="auto"/>
        <w:tabs>
          <w:tab w:val="left" w:pos="889"/>
        </w:tabs>
        <w:bidi w:val="0"/>
        <w:spacing w:before="0" w:after="0" w:line="541" w:lineRule="exact"/>
        <w:ind w:left="0" w:right="0" w:firstLine="140"/>
        <w:jc w:val="both"/>
      </w:pPr>
      <w:bookmarkStart w:id="20" w:name="bookmark20"/>
      <w:r>
        <w:rPr>
          <w:color w:val="000000"/>
          <w:spacing w:val="0"/>
          <w:w w:val="100"/>
          <w:position w:val="0"/>
          <w:sz w:val="24"/>
          <w:szCs w:val="24"/>
        </w:rPr>
        <w:t>（</w:t>
      </w:r>
      <w:bookmarkEnd w:id="20"/>
      <w:r>
        <w:rPr>
          <w:color w:val="000000"/>
          <w:spacing w:val="0"/>
          <w:w w:val="100"/>
          <w:position w:val="0"/>
          <w:sz w:val="24"/>
          <w:szCs w:val="24"/>
        </w:rPr>
        <w:t>五）</w:t>
      </w:r>
      <w:r>
        <w:rPr>
          <w:color w:val="000000"/>
          <w:spacing w:val="0"/>
          <w:w w:val="100"/>
          <w:position w:val="0"/>
          <w:sz w:val="24"/>
          <w:szCs w:val="24"/>
        </w:rPr>
        <w:tab/>
      </w:r>
      <w:r>
        <w:rPr>
          <w:color w:val="000000"/>
          <w:spacing w:val="0"/>
          <w:w w:val="100"/>
          <w:position w:val="0"/>
          <w:sz w:val="24"/>
          <w:szCs w:val="24"/>
        </w:rPr>
        <w:t>进度安排</w:t>
      </w:r>
    </w:p>
    <w:p>
      <w:pPr>
        <w:pStyle w:val="5"/>
        <w:keepNext w:val="0"/>
        <w:keepLines w:val="0"/>
        <w:widowControl w:val="0"/>
        <w:shd w:val="clear" w:color="auto" w:fill="auto"/>
        <w:bidi w:val="0"/>
        <w:spacing w:before="0" w:after="0" w:line="541" w:lineRule="exact"/>
        <w:ind w:left="0" w:right="0" w:firstLine="0"/>
        <w:jc w:val="left"/>
      </w:pPr>
      <w:r>
        <w:rPr>
          <w:color w:val="000000"/>
          <w:spacing w:val="0"/>
          <w:w w:val="100"/>
          <w:position w:val="0"/>
          <w:sz w:val="24"/>
          <w:szCs w:val="24"/>
        </w:rPr>
        <w:t>项目整体运行三年半的时间，具体安排如下：</w:t>
      </w:r>
    </w:p>
    <w:p>
      <w:pPr>
        <w:pStyle w:val="5"/>
        <w:keepNext w:val="0"/>
        <w:keepLines w:val="0"/>
        <w:widowControl w:val="0"/>
        <w:shd w:val="clear" w:color="auto" w:fill="auto"/>
        <w:bidi w:val="0"/>
        <w:spacing w:before="0" w:after="0" w:line="541" w:lineRule="exact"/>
        <w:ind w:left="0" w:right="0" w:firstLine="0"/>
        <w:jc w:val="left"/>
        <w:sectPr>
          <w:footnotePr>
            <w:numFmt w:val="decimal"/>
          </w:footnotePr>
          <w:pgSz w:w="11900" w:h="16840"/>
          <w:pgMar w:top="4769" w:right="1085" w:bottom="4769" w:left="1186" w:header="4341" w:footer="4341" w:gutter="0"/>
          <w:cols w:space="720" w:num="1"/>
          <w:rtlGutter w:val="0"/>
          <w:docGrid w:linePitch="360" w:charSpace="0"/>
        </w:sectPr>
      </w:pPr>
      <w:r>
        <w:rPr>
          <w:color w:val="000000"/>
          <w:spacing w:val="0"/>
          <w:w w:val="100"/>
          <w:position w:val="0"/>
          <w:sz w:val="26"/>
          <w:szCs w:val="26"/>
          <w:lang w:val="en-US" w:eastAsia="en-US" w:bidi="en-US"/>
        </w:rPr>
        <w:t>1.2009</w:t>
      </w:r>
      <w:r>
        <w:rPr>
          <w:color w:val="000000"/>
          <w:spacing w:val="0"/>
          <w:w w:val="100"/>
          <w:position w:val="0"/>
          <w:sz w:val="24"/>
          <w:szCs w:val="24"/>
        </w:rPr>
        <w:t>年</w:t>
      </w:r>
      <w:r>
        <w:rPr>
          <w:color w:val="000000"/>
          <w:spacing w:val="0"/>
          <w:w w:val="100"/>
          <w:position w:val="0"/>
          <w:sz w:val="26"/>
          <w:szCs w:val="26"/>
        </w:rPr>
        <w:t>7</w:t>
      </w:r>
      <w:r>
        <w:rPr>
          <w:color w:val="000000"/>
          <w:spacing w:val="0"/>
          <w:w w:val="100"/>
          <w:position w:val="0"/>
          <w:sz w:val="24"/>
          <w:szCs w:val="24"/>
        </w:rPr>
        <w:t>月</w:t>
      </w:r>
      <w:r>
        <w:rPr>
          <w:color w:val="000000"/>
          <w:spacing w:val="0"/>
          <w:w w:val="100"/>
          <w:position w:val="0"/>
          <w:sz w:val="26"/>
          <w:szCs w:val="26"/>
        </w:rPr>
        <w:t>I</w:t>
      </w:r>
      <w:r>
        <w:rPr>
          <w:color w:val="000000"/>
          <w:spacing w:val="0"/>
          <w:w w:val="100"/>
          <w:position w:val="0"/>
          <w:sz w:val="24"/>
          <w:szCs w:val="24"/>
        </w:rPr>
        <w:t>日以前完成开题报告、立•项申报</w:t>
      </w:r>
      <w:r>
        <w:rPr>
          <w:color w:val="000000"/>
          <w:spacing w:val="0"/>
          <w:w w:val="100"/>
          <w:position w:val="0"/>
          <w:sz w:val="26"/>
          <w:szCs w:val="26"/>
        </w:rPr>
        <w:t>13</w:t>
      </w:r>
      <w:r>
        <w:rPr>
          <w:color w:val="000000"/>
          <w:spacing w:val="0"/>
          <w:w w:val="100"/>
          <w:position w:val="0"/>
          <w:sz w:val="24"/>
          <w:szCs w:val="24"/>
        </w:rPr>
        <w:t>、实验方案等相关问题。</w:t>
      </w:r>
    </w:p>
    <w:p>
      <w:pPr>
        <w:pStyle w:val="5"/>
        <w:keepNext w:val="0"/>
        <w:keepLines w:val="0"/>
        <w:widowControl w:val="0"/>
        <w:shd w:val="clear" w:color="auto" w:fill="auto"/>
        <w:bidi w:val="0"/>
        <w:spacing w:before="0" w:after="0" w:line="510" w:lineRule="exact"/>
        <w:ind w:left="160" w:right="0" w:firstLine="20"/>
        <w:jc w:val="left"/>
      </w:pPr>
      <w:r>
        <w:rPr>
          <w:color w:val="000000"/>
          <w:spacing w:val="0"/>
          <w:w w:val="100"/>
          <w:position w:val="0"/>
          <w:sz w:val="26"/>
          <w:szCs w:val="26"/>
          <w:lang w:val="en-US" w:eastAsia="en-US" w:bidi="en-US"/>
        </w:rPr>
        <w:t>2.2009</w:t>
      </w:r>
      <w:r>
        <w:rPr>
          <w:color w:val="000000"/>
          <w:spacing w:val="0"/>
          <w:w w:val="100"/>
          <w:position w:val="0"/>
          <w:sz w:val="24"/>
          <w:szCs w:val="24"/>
        </w:rPr>
        <w:t>年</w:t>
      </w:r>
      <w:r>
        <w:rPr>
          <w:color w:val="000000"/>
          <w:spacing w:val="0"/>
          <w:w w:val="100"/>
          <w:position w:val="0"/>
          <w:sz w:val="26"/>
          <w:szCs w:val="26"/>
          <w:lang w:val="zh-CN" w:eastAsia="zh-CN" w:bidi="zh-CN"/>
        </w:rPr>
        <w:t>4</w:t>
      </w:r>
      <w:r>
        <w:rPr>
          <w:color w:val="000000"/>
          <w:spacing w:val="0"/>
          <w:w w:val="100"/>
          <w:position w:val="0"/>
          <w:sz w:val="24"/>
          <w:szCs w:val="24"/>
        </w:rPr>
        <w:t>月底对</w:t>
      </w:r>
      <w:r>
        <w:rPr>
          <w:color w:val="000000"/>
          <w:spacing w:val="0"/>
          <w:w w:val="100"/>
          <w:position w:val="0"/>
          <w:sz w:val="26"/>
          <w:szCs w:val="26"/>
        </w:rPr>
        <w:t>2008</w:t>
      </w:r>
      <w:r>
        <w:rPr>
          <w:color w:val="000000"/>
          <w:spacing w:val="0"/>
          <w:w w:val="100"/>
          <w:position w:val="0"/>
          <w:sz w:val="24"/>
          <w:szCs w:val="24"/>
        </w:rPr>
        <w:t>年的烟叶样品按照方案的要求取样，</w:t>
      </w:r>
      <w:r>
        <w:rPr>
          <w:color w:val="000000"/>
          <w:spacing w:val="0"/>
          <w:w w:val="100"/>
          <w:position w:val="0"/>
          <w:sz w:val="26"/>
          <w:szCs w:val="26"/>
        </w:rPr>
        <w:t>2009</w:t>
      </w:r>
      <w:r>
        <w:rPr>
          <w:color w:val="000000"/>
          <w:spacing w:val="0"/>
          <w:w w:val="100"/>
          <w:position w:val="0"/>
          <w:sz w:val="24"/>
          <w:szCs w:val="24"/>
        </w:rPr>
        <w:t>年</w:t>
      </w:r>
      <w:r>
        <w:rPr>
          <w:color w:val="000000"/>
          <w:spacing w:val="0"/>
          <w:w w:val="100"/>
          <w:position w:val="0"/>
          <w:sz w:val="26"/>
          <w:szCs w:val="26"/>
        </w:rPr>
        <w:t>6</w:t>
      </w:r>
      <w:r>
        <w:rPr>
          <w:color w:val="000000"/>
          <w:spacing w:val="0"/>
          <w:w w:val="100"/>
          <w:position w:val="0"/>
          <w:sz w:val="24"/>
          <w:szCs w:val="24"/>
        </w:rPr>
        <w:t>月完成第—次项目检测。以后每隔四个月做一次重复实验。</w:t>
      </w:r>
    </w:p>
    <w:p>
      <w:pPr>
        <w:pStyle w:val="5"/>
        <w:keepNext w:val="0"/>
        <w:keepLines w:val="0"/>
        <w:widowControl w:val="0"/>
        <w:shd w:val="clear" w:color="auto" w:fill="auto"/>
        <w:bidi w:val="0"/>
        <w:spacing w:before="0" w:after="0" w:line="484" w:lineRule="exact"/>
        <w:ind w:left="160" w:right="0" w:firstLine="20"/>
        <w:jc w:val="left"/>
      </w:pPr>
      <w:r>
        <w:rPr>
          <w:color w:val="000000"/>
          <w:spacing w:val="0"/>
          <w:w w:val="100"/>
          <w:position w:val="0"/>
          <w:sz w:val="26"/>
          <w:szCs w:val="26"/>
          <w:lang w:val="en-US" w:eastAsia="en-US" w:bidi="en-US"/>
        </w:rPr>
        <w:t>3.2012</w:t>
      </w:r>
      <w:r>
        <w:rPr>
          <w:color w:val="000000"/>
          <w:spacing w:val="0"/>
          <w:w w:val="100"/>
          <w:position w:val="0"/>
          <w:sz w:val="24"/>
          <w:szCs w:val="24"/>
        </w:rPr>
        <w:t>年</w:t>
      </w:r>
      <w:r>
        <w:rPr>
          <w:color w:val="000000"/>
          <w:spacing w:val="0"/>
          <w:w w:val="100"/>
          <w:position w:val="0"/>
          <w:sz w:val="26"/>
          <w:szCs w:val="26"/>
        </w:rPr>
        <w:t>2</w:t>
      </w:r>
      <w:r>
        <w:rPr>
          <w:color w:val="000000"/>
          <w:spacing w:val="0"/>
          <w:w w:val="100"/>
          <w:position w:val="0"/>
          <w:sz w:val="24"/>
          <w:szCs w:val="24"/>
        </w:rPr>
        <w:t>月至</w:t>
      </w:r>
      <w:r>
        <w:rPr>
          <w:color w:val="000000"/>
          <w:spacing w:val="0"/>
          <w:w w:val="100"/>
          <w:position w:val="0"/>
          <w:sz w:val="26"/>
          <w:szCs w:val="26"/>
        </w:rPr>
        <w:t>2012</w:t>
      </w:r>
      <w:r>
        <w:rPr>
          <w:color w:val="000000"/>
          <w:spacing w:val="0"/>
          <w:w w:val="100"/>
          <w:position w:val="0"/>
          <w:sz w:val="24"/>
          <w:szCs w:val="24"/>
        </w:rPr>
        <w:t>年</w:t>
      </w:r>
      <w:r>
        <w:rPr>
          <w:color w:val="000000"/>
          <w:spacing w:val="0"/>
          <w:w w:val="100"/>
          <w:position w:val="0"/>
          <w:sz w:val="26"/>
          <w:szCs w:val="26"/>
        </w:rPr>
        <w:t>12</w:t>
      </w:r>
      <w:r>
        <w:rPr>
          <w:color w:val="000000"/>
          <w:spacing w:val="0"/>
          <w:w w:val="100"/>
          <w:position w:val="0"/>
          <w:sz w:val="24"/>
          <w:szCs w:val="24"/>
        </w:rPr>
        <w:t>月底，对此项目形成结题报吿。</w:t>
      </w:r>
    </w:p>
    <w:p>
      <w:pPr>
        <w:pStyle w:val="5"/>
        <w:keepNext w:val="0"/>
        <w:keepLines w:val="0"/>
        <w:widowControl w:val="0"/>
        <w:shd w:val="clear" w:color="auto" w:fill="auto"/>
        <w:bidi w:val="0"/>
        <w:spacing w:before="0" w:after="0" w:line="484" w:lineRule="exact"/>
        <w:ind w:left="0" w:right="0" w:firstLine="300"/>
        <w:jc w:val="left"/>
      </w:pPr>
      <w:bookmarkStart w:id="21" w:name="bookmark21"/>
      <w:r>
        <w:rPr>
          <w:color w:val="000000"/>
          <w:spacing w:val="0"/>
          <w:w w:val="100"/>
          <w:position w:val="0"/>
          <w:sz w:val="24"/>
          <w:szCs w:val="24"/>
        </w:rPr>
        <w:t>（</w:t>
      </w:r>
      <w:bookmarkEnd w:id="21"/>
      <w:r>
        <w:rPr>
          <w:color w:val="000000"/>
          <w:spacing w:val="0"/>
          <w:w w:val="100"/>
          <w:position w:val="0"/>
          <w:sz w:val="24"/>
          <w:szCs w:val="24"/>
        </w:rPr>
        <w:t>六）项口难点</w:t>
      </w:r>
    </w:p>
    <w:p>
      <w:pPr>
        <w:pStyle w:val="5"/>
        <w:keepNext w:val="0"/>
        <w:keepLines w:val="0"/>
        <w:widowControl w:val="0"/>
        <w:numPr>
          <w:ilvl w:val="0"/>
          <w:numId w:val="6"/>
        </w:numPr>
        <w:shd w:val="clear" w:color="auto" w:fill="auto"/>
        <w:tabs>
          <w:tab w:val="left" w:pos="517"/>
        </w:tabs>
        <w:bidi w:val="0"/>
        <w:spacing w:before="0" w:after="0" w:line="484" w:lineRule="exact"/>
        <w:ind w:left="160" w:right="0" w:firstLine="20"/>
        <w:jc w:val="left"/>
      </w:pPr>
      <w:bookmarkStart w:id="22" w:name="bookmark22"/>
      <w:bookmarkEnd w:id="22"/>
      <w:r>
        <w:rPr>
          <w:color w:val="000000"/>
          <w:spacing w:val="0"/>
          <w:w w:val="100"/>
          <w:position w:val="0"/>
          <w:sz w:val="24"/>
          <w:szCs w:val="24"/>
        </w:rPr>
        <w:t>颜色、酸度、氧化能力的变化如何取得具有代表性的指标，并旦这些指标检测准确，误差较小</w:t>
      </w:r>
      <w:r>
        <w:rPr>
          <w:color w:val="000000"/>
          <w:spacing w:val="0"/>
          <w:w w:val="100"/>
          <w:position w:val="0"/>
          <w:sz w:val="24"/>
          <w:szCs w:val="24"/>
          <w:lang w:val="en-US" w:eastAsia="en-US" w:bidi="en-US"/>
        </w:rPr>
        <w:t>•</w:t>
      </w:r>
    </w:p>
    <w:p>
      <w:pPr>
        <w:pStyle w:val="5"/>
        <w:keepNext w:val="0"/>
        <w:keepLines w:val="0"/>
        <w:widowControl w:val="0"/>
        <w:numPr>
          <w:ilvl w:val="0"/>
          <w:numId w:val="6"/>
        </w:numPr>
        <w:shd w:val="clear" w:color="auto" w:fill="auto"/>
        <w:tabs>
          <w:tab w:val="left" w:pos="517"/>
        </w:tabs>
        <w:bidi w:val="0"/>
        <w:spacing w:before="0" w:after="0" w:line="484" w:lineRule="exact"/>
        <w:ind w:left="0" w:right="0" w:firstLine="160"/>
        <w:jc w:val="left"/>
      </w:pPr>
      <w:bookmarkStart w:id="23" w:name="bookmark23"/>
      <w:bookmarkEnd w:id="23"/>
      <w:r>
        <w:rPr>
          <w:color w:val="000000"/>
          <w:spacing w:val="0"/>
          <w:w w:val="100"/>
          <w:position w:val="0"/>
          <w:sz w:val="24"/>
          <w:szCs w:val="24"/>
        </w:rPr>
        <w:t>样品的检测和分析</w:t>
      </w:r>
    </w:p>
    <w:p>
      <w:pPr>
        <w:pStyle w:val="5"/>
        <w:keepNext w:val="0"/>
        <w:keepLines w:val="0"/>
        <w:widowControl w:val="0"/>
        <w:numPr>
          <w:ilvl w:val="0"/>
          <w:numId w:val="6"/>
        </w:numPr>
        <w:shd w:val="clear" w:color="auto" w:fill="auto"/>
        <w:tabs>
          <w:tab w:val="left" w:pos="530"/>
        </w:tabs>
        <w:bidi w:val="0"/>
        <w:spacing w:before="0" w:after="0" w:line="484" w:lineRule="exact"/>
        <w:ind w:left="0" w:right="0" w:firstLine="160"/>
        <w:jc w:val="left"/>
      </w:pPr>
      <w:bookmarkStart w:id="24" w:name="bookmark24"/>
      <w:bookmarkEnd w:id="24"/>
      <w:r>
        <w:rPr>
          <w:color w:val="000000"/>
          <w:spacing w:val="0"/>
          <w:w w:val="100"/>
          <w:position w:val="0"/>
          <w:sz w:val="24"/>
          <w:szCs w:val="24"/>
        </w:rPr>
        <w:t>样品数据的处理和判断</w:t>
      </w:r>
    </w:p>
    <w:p>
      <w:pPr>
        <w:pStyle w:val="5"/>
        <w:keepNext w:val="0"/>
        <w:keepLines w:val="0"/>
        <w:widowControl w:val="0"/>
        <w:shd w:val="clear" w:color="auto" w:fill="auto"/>
        <w:bidi w:val="0"/>
        <w:spacing w:before="0" w:after="0" w:line="484" w:lineRule="exact"/>
        <w:ind w:left="0" w:right="0" w:firstLine="540"/>
        <w:jc w:val="left"/>
      </w:pPr>
      <w:r>
        <w:rPr>
          <w:color w:val="000000"/>
          <w:spacing w:val="0"/>
          <w:w w:val="100"/>
          <w:position w:val="0"/>
          <w:sz w:val="24"/>
          <w:szCs w:val="24"/>
        </w:rPr>
        <w:t>项冃组组成</w:t>
      </w:r>
    </w:p>
    <w:p>
      <w:pPr>
        <w:pStyle w:val="5"/>
        <w:keepNext w:val="0"/>
        <w:keepLines w:val="0"/>
        <w:widowControl w:val="0"/>
        <w:shd w:val="clear" w:color="auto" w:fill="auto"/>
        <w:bidi w:val="0"/>
        <w:spacing w:before="0" w:after="100" w:line="484" w:lineRule="exact"/>
        <w:ind w:left="0" w:right="0" w:firstLine="160"/>
        <w:jc w:val="left"/>
      </w:pPr>
      <w:r>
        <w:rPr>
          <w:color w:val="000000"/>
          <w:spacing w:val="0"/>
          <w:w w:val="100"/>
          <w:position w:val="0"/>
          <w:sz w:val="26"/>
          <w:szCs w:val="26"/>
        </w:rPr>
        <w:t>I</w:t>
      </w:r>
      <w:r>
        <w:rPr>
          <w:color w:val="000000"/>
          <w:spacing w:val="0"/>
          <w:w w:val="100"/>
          <w:position w:val="0"/>
          <w:sz w:val="24"/>
          <w:szCs w:val="24"/>
        </w:rPr>
        <w:t>.项目组人员构成</w:t>
      </w:r>
    </w:p>
    <w:tbl>
      <w:tblPr>
        <w:tblStyle w:val="2"/>
        <w:tblW w:w="0" w:type="auto"/>
        <w:jc w:val="center"/>
        <w:tblLayout w:type="fixed"/>
        <w:tblCellMar>
          <w:top w:w="0" w:type="dxa"/>
          <w:left w:w="10" w:type="dxa"/>
          <w:bottom w:w="0" w:type="dxa"/>
          <w:right w:w="10" w:type="dxa"/>
        </w:tblCellMar>
      </w:tblPr>
      <w:tblGrid>
        <w:gridCol w:w="1126"/>
        <w:gridCol w:w="1375"/>
        <w:gridCol w:w="4097"/>
      </w:tblGrid>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280"/>
              <w:jc w:val="both"/>
            </w:pPr>
            <w:r>
              <w:rPr>
                <w:color w:val="000000"/>
                <w:spacing w:val="0"/>
                <w:w w:val="100"/>
                <w:position w:val="0"/>
                <w:sz w:val="24"/>
                <w:szCs w:val="24"/>
              </w:rPr>
              <w:t>姓名</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部门</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分丄</w:t>
            </w:r>
          </w:p>
        </w:tc>
      </w:tr>
      <w:tr>
        <w:tblPrEx>
          <w:tblCellMar>
            <w:top w:w="0" w:type="dxa"/>
            <w:left w:w="10" w:type="dxa"/>
            <w:bottom w:w="0" w:type="dxa"/>
            <w:right w:w="10" w:type="dxa"/>
          </w:tblCellMar>
        </w:tblPrEx>
        <w:trPr>
          <w:trHeight w:val="327"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瞿永生</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技术屮心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项目整体策划、评吸</w:t>
            </w:r>
          </w:p>
        </w:tc>
      </w:tr>
      <w:tr>
        <w:tblPrEx>
          <w:tblCellMar>
            <w:top w:w="0" w:type="dxa"/>
            <w:left w:w="10" w:type="dxa"/>
            <w:bottom w:w="0" w:type="dxa"/>
            <w:right w:w="10" w:type="dxa"/>
          </w:tblCellMar>
        </w:tblPrEx>
        <w:trPr>
          <w:trHeight w:val="327"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沙云菲</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技术中心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化学研究</w:t>
            </w:r>
          </w:p>
        </w:tc>
      </w:tr>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rPr>
              <w:t>任伟</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技术中心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评吸、不同密度对醇化的影响研究</w:t>
            </w:r>
          </w:p>
        </w:tc>
      </w:tr>
      <w:tr>
        <w:tblPrEx>
          <w:tblCellMar>
            <w:top w:w="0" w:type="dxa"/>
            <w:left w:w="10" w:type="dxa"/>
            <w:bottom w:w="0" w:type="dxa"/>
            <w:right w:w="10" w:type="dxa"/>
          </w:tblCellMar>
        </w:tblPrEx>
        <w:trPr>
          <w:trHeight w:val="327"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rPr>
              <w:t>杨凯</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技术中心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化学研究、评吸</w:t>
            </w:r>
          </w:p>
        </w:tc>
      </w:tr>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rPr>
              <w:t>张骏</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技术中心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化学研究、评吸</w:t>
            </w:r>
          </w:p>
        </w:tc>
      </w:tr>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280"/>
              <w:jc w:val="left"/>
            </w:pPr>
            <w:r>
              <w:rPr>
                <w:color w:val="000000"/>
                <w:spacing w:val="0"/>
                <w:w w:val="100"/>
                <w:position w:val="0"/>
                <w:sz w:val="24"/>
                <w:szCs w:val="24"/>
              </w:rPr>
              <w:t>七申</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技术中心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化学研究</w:t>
            </w:r>
          </w:p>
        </w:tc>
      </w:tr>
      <w:tr>
        <w:tblPrEx>
          <w:tblCellMar>
            <w:top w:w="0" w:type="dxa"/>
            <w:left w:w="10" w:type="dxa"/>
            <w:bottom w:w="0" w:type="dxa"/>
            <w:right w:w="10" w:type="dxa"/>
          </w:tblCellMar>
        </w:tblPrEx>
        <w:trPr>
          <w:trHeight w:val="327"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汤朝起</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技术屮心</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项口思路与方案的制定</w:t>
            </w:r>
          </w:p>
        </w:tc>
      </w:tr>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姚衡洲</w:t>
            </w:r>
          </w:p>
        </w:tc>
        <w:tc>
          <w:tcPr>
            <w:tcBorders>
              <w:top w:val="single" w:color="auto" w:sz="4" w:space="0"/>
              <w:lef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储运公司</w:t>
            </w:r>
          </w:p>
        </w:tc>
        <w:tc>
          <w:tcPr>
            <w:tcBorders>
              <w:top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项</w:t>
            </w:r>
            <w:r>
              <w:rPr>
                <w:color w:val="000000"/>
                <w:spacing w:val="0"/>
                <w:w w:val="100"/>
                <w:position w:val="0"/>
                <w:sz w:val="26"/>
                <w:szCs w:val="26"/>
                <w:lang w:val="en-US" w:eastAsia="en-US" w:bidi="en-US"/>
              </w:rPr>
              <w:t>H</w:t>
            </w:r>
            <w:r>
              <w:rPr>
                <w:color w:val="000000"/>
                <w:spacing w:val="0"/>
                <w:w w:val="100"/>
                <w:position w:val="0"/>
                <w:sz w:val="24"/>
                <w:szCs w:val="24"/>
              </w:rPr>
              <w:t>实施仓间的调配</w:t>
            </w:r>
          </w:p>
        </w:tc>
      </w:tr>
      <w:tr>
        <w:tblPrEx>
          <w:tblCellMar>
            <w:top w:w="0" w:type="dxa"/>
            <w:left w:w="10" w:type="dxa"/>
            <w:bottom w:w="0" w:type="dxa"/>
            <w:right w:w="10" w:type="dxa"/>
          </w:tblCellMar>
        </w:tblPrEx>
        <w:trPr>
          <w:trHeight w:val="340" w:hRule="exact"/>
          <w:jc w:val="center"/>
        </w:trPr>
        <w:tc>
          <w:tcPr>
            <w:tcBorders>
              <w:top w:val="single" w:color="auto" w:sz="4" w:space="0"/>
              <w:left w:val="single" w:color="auto" w:sz="4" w:space="0"/>
              <w:bottom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张布诚</w:t>
            </w:r>
          </w:p>
        </w:tc>
        <w:tc>
          <w:tcPr>
            <w:tcBorders>
              <w:top w:val="single" w:color="auto" w:sz="4" w:space="0"/>
              <w:left w:val="single" w:color="auto" w:sz="4" w:space="0"/>
              <w:bottom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储运公司</w:t>
            </w:r>
          </w:p>
        </w:tc>
        <w:tc>
          <w:tcPr>
            <w:tcBorders>
              <w:top w:val="single" w:color="auto" w:sz="4" w:space="0"/>
              <w:bottom w:val="single" w:color="auto" w:sz="4" w:space="0"/>
              <w:right w:val="single" w:color="auto" w:sz="4" w:space="0"/>
            </w:tcBorders>
            <w:shd w:val="clear" w:color="auto" w:fill="FFFFFF"/>
            <w:vAlign w:val="top"/>
          </w:tcPr>
          <w:p>
            <w:pPr>
              <w:pStyle w:val="7"/>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项目实施样品取样</w:t>
            </w:r>
          </w:p>
        </w:tc>
      </w:tr>
    </w:tbl>
    <w:p>
      <w:pPr>
        <w:sectPr>
          <w:footnotePr>
            <w:numFmt w:val="decimal"/>
          </w:footnotePr>
          <w:pgSz w:w="11900" w:h="16840"/>
          <w:pgMar w:top="4244" w:right="1081" w:bottom="4057" w:left="1185" w:header="3816" w:footer="3629" w:gutter="0"/>
          <w:cols w:space="720" w:num="1"/>
          <w:rtlGutter w:val="0"/>
          <w:docGrid w:linePitch="360" w:charSpace="0"/>
        </w:sectPr>
      </w:pPr>
    </w:p>
    <w:p>
      <w:pPr>
        <w:pStyle w:val="5"/>
        <w:keepNext w:val="0"/>
        <w:keepLines w:val="0"/>
        <w:widowControl w:val="0"/>
        <w:shd w:val="clear" w:color="auto" w:fill="auto"/>
        <w:bidi w:val="0"/>
        <w:spacing w:before="0" w:after="0" w:line="531" w:lineRule="exact"/>
        <w:ind w:left="0" w:right="0" w:firstLine="260"/>
        <w:jc w:val="left"/>
      </w:pPr>
      <w:r>
        <w:rPr>
          <w:color w:val="000000"/>
          <w:spacing w:val="0"/>
          <w:w w:val="100"/>
          <w:position w:val="0"/>
          <w:sz w:val="26"/>
          <w:szCs w:val="26"/>
          <w:lang w:val="zh-CN" w:eastAsia="zh-CN" w:bidi="zh-CN"/>
        </w:rPr>
        <w:t>2</w:t>
      </w:r>
      <w:r>
        <w:rPr>
          <w:color w:val="000000"/>
          <w:spacing w:val="0"/>
          <w:w w:val="100"/>
          <w:position w:val="0"/>
          <w:sz w:val="24"/>
          <w:szCs w:val="24"/>
        </w:rPr>
        <w:t>.具体的研究技术基础及物质基础</w:t>
      </w:r>
    </w:p>
    <w:p>
      <w:pPr>
        <w:pStyle w:val="5"/>
        <w:keepNext w:val="0"/>
        <w:keepLines w:val="0"/>
        <w:widowControl w:val="0"/>
        <w:shd w:val="clear" w:color="auto" w:fill="auto"/>
        <w:bidi w:val="0"/>
        <w:spacing w:before="0" w:after="0" w:line="531" w:lineRule="exact"/>
        <w:ind w:left="0" w:right="0" w:firstLine="260"/>
        <w:jc w:val="left"/>
      </w:pPr>
      <w:r>
        <w:rPr>
          <w:color w:val="000000"/>
          <w:spacing w:val="0"/>
          <w:w w:val="100"/>
          <w:position w:val="0"/>
          <w:sz w:val="24"/>
          <w:szCs w:val="24"/>
        </w:rPr>
        <w:t>技术基础：需要储运公司配合。</w:t>
      </w:r>
    </w:p>
    <w:p>
      <w:pPr>
        <w:pStyle w:val="5"/>
        <w:keepNext w:val="0"/>
        <w:keepLines w:val="0"/>
        <w:widowControl w:val="0"/>
        <w:shd w:val="clear" w:color="auto" w:fill="auto"/>
        <w:bidi w:val="0"/>
        <w:spacing w:before="0" w:after="0" w:line="531" w:lineRule="exact"/>
        <w:ind w:left="260" w:right="0" w:firstLine="0"/>
        <w:jc w:val="left"/>
      </w:pPr>
      <w:r>
        <w:rPr>
          <w:color w:val="000000"/>
          <w:spacing w:val="0"/>
          <w:w w:val="100"/>
          <w:position w:val="0"/>
          <w:sz w:val="24"/>
          <w:szCs w:val="24"/>
        </w:rPr>
        <w:t>物质基础：…些常规的检测项</w:t>
      </w:r>
      <w:r>
        <w:rPr>
          <w:color w:val="000000"/>
          <w:spacing w:val="0"/>
          <w:w w:val="100"/>
          <w:position w:val="0"/>
          <w:sz w:val="26"/>
          <w:szCs w:val="26"/>
        </w:rPr>
        <w:t>I</w:t>
      </w:r>
      <w:r>
        <w:rPr>
          <w:color w:val="000000"/>
          <w:spacing w:val="0"/>
          <w:w w:val="100"/>
          <w:position w:val="0"/>
          <w:sz w:val="24"/>
          <w:szCs w:val="24"/>
        </w:rPr>
        <w:t>」我们技术中心都能够做到，但需要购买-台装箱密度检测仪。</w:t>
      </w:r>
    </w:p>
    <w:p>
      <w:pPr>
        <w:pStyle w:val="5"/>
        <w:keepNext w:val="0"/>
        <w:keepLines w:val="0"/>
        <w:widowControl w:val="0"/>
        <w:shd w:val="clear" w:color="auto" w:fill="auto"/>
        <w:bidi w:val="0"/>
        <w:spacing w:before="0" w:after="0" w:line="531" w:lineRule="exact"/>
        <w:ind w:left="260" w:right="0" w:firstLine="0"/>
        <w:jc w:val="left"/>
      </w:pPr>
      <w:r>
        <w:rPr>
          <w:color w:val="000000"/>
          <w:spacing w:val="0"/>
          <w:w w:val="100"/>
          <w:position w:val="0"/>
          <w:sz w:val="24"/>
          <w:szCs w:val="24"/>
        </w:rPr>
        <w:t>六项</w:t>
      </w:r>
      <w:r>
        <w:rPr>
          <w:color w:val="000000"/>
          <w:spacing w:val="0"/>
          <w:w w:val="100"/>
          <w:position w:val="0"/>
          <w:sz w:val="26"/>
          <w:szCs w:val="26"/>
          <w:lang w:val="en-US" w:eastAsia="en-US" w:bidi="en-US"/>
        </w:rPr>
        <w:t>LI</w:t>
      </w:r>
      <w:r>
        <w:rPr>
          <w:color w:val="000000"/>
          <w:spacing w:val="0"/>
          <w:w w:val="100"/>
          <w:position w:val="0"/>
          <w:sz w:val="24"/>
          <w:szCs w:val="24"/>
        </w:rPr>
        <w:t>费用测算</w:t>
      </w:r>
    </w:p>
    <w:p>
      <w:pPr>
        <w:pStyle w:val="5"/>
        <w:keepNext w:val="0"/>
        <w:keepLines w:val="0"/>
        <w:widowControl w:val="0"/>
        <w:shd w:val="clear" w:color="auto" w:fill="auto"/>
        <w:bidi w:val="0"/>
        <w:spacing w:before="0" w:after="0" w:line="531" w:lineRule="exact"/>
        <w:ind w:left="260" w:right="0" w:firstLine="0"/>
        <w:jc w:val="left"/>
      </w:pPr>
      <w:r>
        <w:rPr>
          <w:color w:val="000000"/>
          <w:spacing w:val="0"/>
          <w:w w:val="100"/>
          <w:position w:val="0"/>
          <w:sz w:val="24"/>
          <w:szCs w:val="24"/>
        </w:rPr>
        <w:t>总费用预计</w:t>
      </w:r>
      <w:r>
        <w:rPr>
          <w:color w:val="000000"/>
          <w:spacing w:val="0"/>
          <w:w w:val="100"/>
          <w:position w:val="0"/>
          <w:sz w:val="26"/>
          <w:szCs w:val="26"/>
        </w:rPr>
        <w:t>90</w:t>
      </w:r>
      <w:r>
        <w:rPr>
          <w:color w:val="000000"/>
          <w:spacing w:val="0"/>
          <w:w w:val="100"/>
          <w:position w:val="0"/>
          <w:sz w:val="24"/>
          <w:szCs w:val="24"/>
        </w:rPr>
        <w:t>万元,分别是:</w:t>
      </w:r>
    </w:p>
    <w:p>
      <w:pPr>
        <w:pStyle w:val="5"/>
        <w:keepNext w:val="0"/>
        <w:keepLines w:val="0"/>
        <w:widowControl w:val="0"/>
        <w:shd w:val="clear" w:color="auto" w:fill="auto"/>
        <w:bidi w:val="0"/>
        <w:spacing w:before="0" w:after="0" w:line="531" w:lineRule="exact"/>
        <w:ind w:left="0" w:right="0" w:firstLine="260"/>
        <w:jc w:val="left"/>
      </w:pPr>
      <w:r>
        <w:rPr>
          <w:color w:val="000000"/>
          <w:spacing w:val="0"/>
          <w:w w:val="100"/>
          <w:position w:val="0"/>
          <w:sz w:val="24"/>
          <w:szCs w:val="24"/>
        </w:rPr>
        <w:t>试號检测费用和-些试验:的仪器等</w:t>
      </w:r>
      <w:r>
        <w:rPr>
          <w:color w:val="000000"/>
          <w:spacing w:val="0"/>
          <w:w w:val="100"/>
          <w:position w:val="0"/>
          <w:sz w:val="26"/>
          <w:szCs w:val="26"/>
        </w:rPr>
        <w:t>90</w:t>
      </w:r>
      <w:r>
        <w:rPr>
          <w:color w:val="000000"/>
          <w:spacing w:val="0"/>
          <w:w w:val="100"/>
          <w:position w:val="0"/>
          <w:sz w:val="24"/>
          <w:szCs w:val="24"/>
        </w:rPr>
        <w:t>万元。</w:t>
      </w:r>
    </w:p>
    <w:sectPr>
      <w:footnotePr>
        <w:numFmt w:val="decimal"/>
      </w:footnotePr>
      <w:pgSz w:w="11900" w:h="16840"/>
      <w:pgMar w:top="6148" w:right="1085" w:bottom="6148" w:left="1182" w:header="5720" w:footer="5720"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2"/>
      <w:numFmt w:val="decimal"/>
      <w:lvlText w:val="%1."/>
      <w:lvlJc w:val="left"/>
      <w:rPr>
        <w:rFonts w:ascii="宋体" w:hAnsi="宋体" w:eastAsia="宋体" w:cs="宋体"/>
        <w:b w:val="0"/>
        <w:bCs w:val="0"/>
        <w:i w:val="0"/>
        <w:iCs w:val="0"/>
        <w:smallCaps w:val="0"/>
        <w:strike w:val="0"/>
        <w:color w:val="000000"/>
        <w:spacing w:val="0"/>
        <w:w w:val="100"/>
        <w:position w:val="0"/>
        <w:sz w:val="26"/>
        <w:szCs w:val="26"/>
        <w:u w:val="none"/>
        <w:shd w:val="clear" w:color="auto" w:fill="auto"/>
        <w:lang w:val="zh-TW" w:eastAsia="zh-TW" w:bidi="zh-TW"/>
      </w:rPr>
    </w:lvl>
  </w:abstractNum>
  <w:abstractNum w:abstractNumId="1">
    <w:nsid w:val="BF205925"/>
    <w:multiLevelType w:val="singleLevel"/>
    <w:tmpl w:val="BF205925"/>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2">
    <w:nsid w:val="CF092B84"/>
    <w:multiLevelType w:val="singleLevel"/>
    <w:tmpl w:val="CF092B84"/>
    <w:lvl w:ilvl="0" w:tentative="0">
      <w:start w:val="1"/>
      <w:numFmt w:val="decimalEnclosedCircle"/>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
    <w:nsid w:val="0053208E"/>
    <w:multiLevelType w:val="singleLevel"/>
    <w:tmpl w:val="0053208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4">
    <w:nsid w:val="03D62ECE"/>
    <w:multiLevelType w:val="singleLevel"/>
    <w:tmpl w:val="03D62EC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6"/>
        <w:szCs w:val="26"/>
        <w:u w:val="none"/>
        <w:shd w:val="clear" w:color="auto" w:fill="auto"/>
        <w:lang w:val="zh-TW" w:eastAsia="zh-TW" w:bidi="zh-TW"/>
      </w:rPr>
    </w:lvl>
  </w:abstractNum>
  <w:abstractNum w:abstractNumId="5">
    <w:nsid w:val="59ADCABA"/>
    <w:multiLevelType w:val="singleLevel"/>
    <w:tmpl w:val="59ADCABA"/>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6"/>
        <w:szCs w:val="26"/>
        <w:u w:val="none"/>
        <w:shd w:val="clear" w:color="auto" w:fill="auto"/>
        <w:lang w:val="en-US" w:eastAsia="en-US" w:bidi="en-U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rsids>
    <w:rsidRoot w:val="00000000"/>
    <w:rsid w:val="21E90BAB"/>
    <w:rsid w:val="2A363660"/>
    <w:rsid w:val="3AB638FF"/>
    <w:rsid w:val="59145F8B"/>
    <w:rsid w:val="72CD0E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widowControl w:val="0"/>
      <w:shd w:val="clear" w:color="auto" w:fill="auto"/>
      <w:bidi w:val="0"/>
      <w:spacing w:before="0" w:after="0" w:line="240" w:lineRule="auto"/>
      <w:ind w:left="0" w:right="0" w:firstLine="0"/>
      <w:jc w:val="left"/>
    </w:pPr>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character" w:default="1" w:styleId="3">
    <w:name w:val="Default Paragraph Font"/>
    <w:qFormat/>
    <w:uiPriority w:val="0"/>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Body text|1_"/>
    <w:basedOn w:val="3"/>
    <w:link w:val="5"/>
    <w:qFormat/>
    <w:uiPriority w:val="0"/>
    <w:rPr>
      <w:rFonts w:ascii="宋体" w:hAnsi="宋体" w:eastAsia="宋体" w:cs="宋体"/>
      <w:u w:val="none"/>
      <w:shd w:val="clear" w:color="auto" w:fill="auto"/>
      <w:lang w:val="zh-TW" w:eastAsia="zh-TW" w:bidi="zh-TW"/>
    </w:rPr>
  </w:style>
  <w:style w:type="paragraph" w:customStyle="1" w:styleId="5">
    <w:name w:val="Body text|1"/>
    <w:basedOn w:val="1"/>
    <w:link w:val="4"/>
    <w:qFormat/>
    <w:uiPriority w:val="0"/>
    <w:pPr>
      <w:widowControl w:val="0"/>
      <w:shd w:val="clear" w:color="auto" w:fill="auto"/>
      <w:spacing w:line="437" w:lineRule="auto"/>
      <w:ind w:firstLine="400"/>
    </w:pPr>
    <w:rPr>
      <w:rFonts w:ascii="宋体" w:hAnsi="宋体" w:eastAsia="宋体" w:cs="宋体"/>
      <w:u w:val="none"/>
      <w:shd w:val="clear" w:color="auto" w:fill="auto"/>
      <w:lang w:val="zh-TW" w:eastAsia="zh-TW" w:bidi="zh-TW"/>
    </w:rPr>
  </w:style>
  <w:style w:type="character" w:customStyle="1" w:styleId="6">
    <w:name w:val="Other|1_"/>
    <w:basedOn w:val="3"/>
    <w:link w:val="7"/>
    <w:qFormat/>
    <w:uiPriority w:val="0"/>
    <w:rPr>
      <w:rFonts w:ascii="宋体" w:hAnsi="宋体" w:eastAsia="宋体" w:cs="宋体"/>
      <w:u w:val="none"/>
      <w:shd w:val="clear" w:color="auto" w:fill="auto"/>
      <w:lang w:val="zh-TW" w:eastAsia="zh-TW" w:bidi="zh-TW"/>
    </w:rPr>
  </w:style>
  <w:style w:type="paragraph" w:customStyle="1" w:styleId="7">
    <w:name w:val="Other|1"/>
    <w:basedOn w:val="1"/>
    <w:link w:val="6"/>
    <w:qFormat/>
    <w:uiPriority w:val="0"/>
    <w:pPr>
      <w:widowControl w:val="0"/>
      <w:shd w:val="clear" w:color="auto" w:fill="auto"/>
      <w:spacing w:line="437" w:lineRule="auto"/>
      <w:ind w:firstLine="400"/>
    </w:pPr>
    <w:rPr>
      <w:rFonts w:ascii="宋体" w:hAnsi="宋体" w:eastAsia="宋体" w:cs="宋体"/>
      <w:u w:val="none"/>
      <w:shd w:val="clear" w:color="auto" w:fill="auto"/>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Office_11.1.0.11045_F1E327BC-269C-435d-A152-05C5408002CA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2021-12-04T08:18:00Z</dcterms:created>
  <dc:creator>Administrator</dc:creator>
  <cp:lastModifiedBy>皮塔坦克</cp:lastModifiedBy>
  <dcterms:modified xsi:type="dcterms:W3CDTF">2021-12-04T09:28:19Z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58D8305906034EFA8013820C63C008BC</vt:lpwstr>
  </property>
</Properties>
</file>